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6E22" w14:textId="77777777" w:rsidR="00AE03FD" w:rsidRPr="0019613B" w:rsidRDefault="005B15C1">
      <w:pPr>
        <w:jc w:val="center"/>
        <w:rPr>
          <w:rFonts w:cs="Times New Roman"/>
          <w:b/>
          <w:bCs/>
          <w:sz w:val="26"/>
          <w:szCs w:val="26"/>
        </w:rPr>
      </w:pPr>
      <w:r w:rsidRPr="0019613B"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0BE6DCBD" w14:textId="498A3D78" w:rsidR="00AE03FD" w:rsidRPr="0019613B" w:rsidRDefault="005B15C1">
      <w:pPr>
        <w:jc w:val="center"/>
        <w:rPr>
          <w:rFonts w:cs="Times New Roman"/>
          <w:b/>
          <w:bCs/>
          <w:sz w:val="26"/>
          <w:szCs w:val="26"/>
        </w:rPr>
      </w:pPr>
      <w:r w:rsidRPr="0019613B"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 w14:paraId="32AEE5B3" w14:textId="77777777" w:rsidR="00AE03FD" w:rsidRPr="0019613B" w:rsidRDefault="005B15C1">
      <w:pPr>
        <w:jc w:val="center"/>
        <w:rPr>
          <w:rFonts w:cs="Times New Roman"/>
          <w:b/>
          <w:bCs/>
          <w:sz w:val="26"/>
          <w:szCs w:val="26"/>
        </w:rPr>
      </w:pPr>
      <w:r w:rsidRPr="0019613B">
        <w:rPr>
          <w:rFonts w:cs="Times New Roman"/>
          <w:b/>
          <w:bCs/>
          <w:sz w:val="26"/>
          <w:szCs w:val="26"/>
        </w:rPr>
        <w:t>(СПбГЭТУ «ЛЭТИ»)</w:t>
      </w:r>
    </w:p>
    <w:p w14:paraId="7AAECFDA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F68D782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4204CB4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62B4AE4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5E4DAD4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7ABD43A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5F98D6A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1B2D4E7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49E8100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FC7CA18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EA0E68B" w14:textId="77777777" w:rsidR="00AE03FD" w:rsidRPr="0019613B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 w:rsidRPr="0019613B">
        <w:rPr>
          <w:b/>
          <w:bCs/>
          <w:sz w:val="36"/>
          <w:szCs w:val="36"/>
        </w:rPr>
        <w:t>ОТЧЁТ</w:t>
      </w:r>
    </w:p>
    <w:p w14:paraId="4DB92495" w14:textId="77777777" w:rsidR="00AE03FD" w:rsidRPr="0019613B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 w:rsidRPr="0019613B">
        <w:rPr>
          <w:b/>
          <w:bCs/>
          <w:sz w:val="36"/>
          <w:szCs w:val="36"/>
        </w:rPr>
        <w:t>ПО УЧЕБНОЙ ПРАКТИКЕ</w:t>
      </w:r>
    </w:p>
    <w:p w14:paraId="52BD49E9" w14:textId="77777777" w:rsidR="00AE03FD" w:rsidRPr="0019613B" w:rsidRDefault="00AE03FD">
      <w:pPr>
        <w:spacing w:line="336" w:lineRule="auto"/>
        <w:jc w:val="center"/>
        <w:rPr>
          <w:rFonts w:cs="Times New Roman"/>
          <w:szCs w:val="28"/>
        </w:rPr>
      </w:pPr>
    </w:p>
    <w:p w14:paraId="42C94B0F" w14:textId="77777777" w:rsidR="00AE03FD" w:rsidRPr="0019613B" w:rsidRDefault="00AE03FD">
      <w:pPr>
        <w:spacing w:line="336" w:lineRule="auto"/>
        <w:jc w:val="center"/>
        <w:rPr>
          <w:rFonts w:cs="Times New Roman"/>
          <w:caps/>
          <w:szCs w:val="28"/>
        </w:rPr>
      </w:pPr>
    </w:p>
    <w:p w14:paraId="3F514901" w14:textId="1A3630D2" w:rsidR="00D70ECE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t xml:space="preserve">Тема: </w:t>
      </w:r>
      <w:r w:rsidR="00D70ECE" w:rsidRPr="0019613B">
        <w:rPr>
          <w:b/>
          <w:bCs/>
        </w:rPr>
        <w:t>РАЗРАБОТКА ВИЗУАЛИЗАТОРА АЛГОРИТМА</w:t>
      </w:r>
      <w:r w:rsidR="00C66E26" w:rsidRPr="0019613B">
        <w:rPr>
          <w:b/>
          <w:bCs/>
        </w:rPr>
        <w:t xml:space="preserve"> ТОПОЛОГИЧЕСКОЙ СОРТИРОВКИ</w:t>
      </w:r>
    </w:p>
    <w:p w14:paraId="2C6A7AF0" w14:textId="0B0CBCC5" w:rsidR="00AE03FD" w:rsidRPr="0019613B" w:rsidRDefault="00D70ECE">
      <w:pPr>
        <w:pStyle w:val="a1"/>
        <w:ind w:firstLine="0"/>
        <w:jc w:val="center"/>
        <w:rPr>
          <w:b/>
          <w:bCs/>
          <w:smallCaps/>
          <w:lang w:val="en-US"/>
        </w:rPr>
      </w:pPr>
      <w:r w:rsidRPr="0019613B">
        <w:rPr>
          <w:b/>
          <w:bCs/>
        </w:rPr>
        <w:t>НА ЯЗЫКЕ</w:t>
      </w:r>
      <w:r w:rsidR="00C66E26" w:rsidRPr="0019613B">
        <w:rPr>
          <w:b/>
          <w:bCs/>
          <w:lang w:val="en-US"/>
        </w:rPr>
        <w:t xml:space="preserve"> KOTLIN</w:t>
      </w:r>
    </w:p>
    <w:p w14:paraId="0BFB1F49" w14:textId="77777777" w:rsidR="00AE03FD" w:rsidRPr="0019613B" w:rsidRDefault="00AE03F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3BEBDBAF" w14:textId="77777777" w:rsidR="00AE03FD" w:rsidRPr="0019613B" w:rsidRDefault="00AE03FD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AE03FD" w:rsidRPr="0019613B" w14:paraId="4EC96FD3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625789D6" w14:textId="71D5C236" w:rsidR="00AE03FD" w:rsidRPr="0019613B" w:rsidRDefault="005B15C1" w:rsidP="009347DF">
            <w:pPr>
              <w:rPr>
                <w:rFonts w:cs="Times New Roman"/>
                <w:lang w:val="en-US"/>
              </w:rPr>
            </w:pPr>
            <w:r w:rsidRPr="0019613B">
              <w:rPr>
                <w:rFonts w:cs="Times New Roman"/>
              </w:rPr>
              <w:t xml:space="preserve">Студент гр. </w:t>
            </w:r>
            <w:r w:rsidR="009347DF" w:rsidRPr="0019613B">
              <w:rPr>
                <w:rFonts w:eastAsia="MS Mincho" w:cs="Times New Roman" w:hint="eastAsia"/>
                <w:lang w:eastAsia="ja-JP"/>
              </w:rPr>
              <w:t>43</w:t>
            </w:r>
            <w:r w:rsidR="00C66E26" w:rsidRPr="0019613B">
              <w:rPr>
                <w:rFonts w:cs="Times New Roman"/>
                <w:lang w:val="en-US"/>
              </w:rPr>
              <w:t>42</w:t>
            </w:r>
          </w:p>
        </w:tc>
        <w:tc>
          <w:tcPr>
            <w:tcW w:w="1783" w:type="dxa"/>
          </w:tcPr>
          <w:p w14:paraId="534FB899" w14:textId="77777777" w:rsidR="00AE03FD" w:rsidRPr="0019613B" w:rsidRDefault="00AE03FD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vAlign w:val="bottom"/>
          </w:tcPr>
          <w:p w14:paraId="3469A7F7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45D752A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0649C35" w14:textId="2F459312" w:rsidR="00AE03FD" w:rsidRPr="0019613B" w:rsidRDefault="00C66E26">
            <w:pPr>
              <w:rPr>
                <w:rFonts w:cs="Times New Roman"/>
              </w:rPr>
            </w:pPr>
            <w:r w:rsidRPr="0019613B">
              <w:rPr>
                <w:rFonts w:cs="Times New Roman"/>
                <w:szCs w:val="28"/>
              </w:rPr>
              <w:t>Я.С. Купчинский</w:t>
            </w:r>
            <w:r w:rsidR="005B15C1" w:rsidRPr="0019613B">
              <w:rPr>
                <w:rFonts w:cs="Times New Roman"/>
                <w:szCs w:val="28"/>
              </w:rPr>
              <w:t xml:space="preserve"> </w:t>
            </w:r>
          </w:p>
        </w:tc>
      </w:tr>
      <w:tr w:rsidR="00AE03FD" w:rsidRPr="0019613B" w14:paraId="5924C47F" w14:textId="77777777" w:rsidTr="009347DF">
        <w:trPr>
          <w:trHeight w:val="211"/>
          <w:jc w:val="center"/>
        </w:trPr>
        <w:tc>
          <w:tcPr>
            <w:tcW w:w="2297" w:type="dxa"/>
            <w:vAlign w:val="bottom"/>
          </w:tcPr>
          <w:p w14:paraId="20D3D1F0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7929A752" w14:textId="77777777" w:rsidR="00AE03FD" w:rsidRPr="0019613B" w:rsidRDefault="00AE03FD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4E04EB66" w14:textId="77777777" w:rsidR="00AE03FD" w:rsidRPr="0019613B" w:rsidRDefault="00AE03F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DC79693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5CE85C2B" w14:textId="77777777" w:rsidR="00AE03FD" w:rsidRPr="0019613B" w:rsidRDefault="00AE03F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AE03FD" w:rsidRPr="0019613B" w14:paraId="392DBDD9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72932509" w14:textId="24A52206" w:rsidR="00AE03FD" w:rsidRPr="0019613B" w:rsidRDefault="009347DF">
            <w:pPr>
              <w:rPr>
                <w:rFonts w:cs="Times New Roman"/>
                <w:lang w:val="en-US"/>
              </w:rPr>
            </w:pPr>
            <w:r w:rsidRPr="0019613B">
              <w:rPr>
                <w:rFonts w:cs="Times New Roman"/>
              </w:rPr>
              <w:t xml:space="preserve">Студент гр. </w:t>
            </w:r>
            <w:r w:rsidRPr="0019613B">
              <w:rPr>
                <w:rFonts w:eastAsia="MS Mincho" w:cs="Times New Roman" w:hint="eastAsia"/>
                <w:lang w:eastAsia="ja-JP"/>
              </w:rPr>
              <w:t>43</w:t>
            </w:r>
            <w:r w:rsidR="00C66E26" w:rsidRPr="0019613B">
              <w:rPr>
                <w:rFonts w:cs="Times New Roman"/>
                <w:lang w:val="en-US"/>
              </w:rPr>
              <w:t>42</w:t>
            </w:r>
          </w:p>
        </w:tc>
        <w:tc>
          <w:tcPr>
            <w:tcW w:w="1783" w:type="dxa"/>
            <w:vAlign w:val="bottom"/>
          </w:tcPr>
          <w:p w14:paraId="1200AF80" w14:textId="77777777" w:rsidR="00AE03FD" w:rsidRPr="0019613B" w:rsidRDefault="00AE03FD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3F598443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6833D21C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71058DC" w14:textId="59228D21" w:rsidR="00AE03FD" w:rsidRPr="0019613B" w:rsidRDefault="00C66E26">
            <w:pPr>
              <w:rPr>
                <w:rFonts w:cs="Times New Roman"/>
              </w:rPr>
            </w:pPr>
            <w:r w:rsidRPr="0019613B">
              <w:rPr>
                <w:rFonts w:cs="Times New Roman"/>
                <w:szCs w:val="28"/>
              </w:rPr>
              <w:t>С.Р.</w:t>
            </w:r>
            <w:r w:rsidR="005B15C1" w:rsidRPr="0019613B">
              <w:rPr>
                <w:rFonts w:cs="Times New Roman"/>
                <w:szCs w:val="28"/>
              </w:rPr>
              <w:t xml:space="preserve"> </w:t>
            </w:r>
            <w:r w:rsidRPr="0019613B">
              <w:rPr>
                <w:rFonts w:cs="Times New Roman"/>
                <w:szCs w:val="28"/>
              </w:rPr>
              <w:t>Садыков</w:t>
            </w:r>
          </w:p>
        </w:tc>
      </w:tr>
      <w:tr w:rsidR="00AE03FD" w:rsidRPr="0019613B" w14:paraId="39A5D3CE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2AD90413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27E295D" w14:textId="77777777" w:rsidR="00AE03FD" w:rsidRPr="0019613B" w:rsidRDefault="00AE03FD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1D05B42C" w14:textId="77777777" w:rsidR="00AE03FD" w:rsidRPr="0019613B" w:rsidRDefault="00AE03F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EDDB839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1AF16469" w14:textId="77777777" w:rsidR="00AE03FD" w:rsidRPr="0019613B" w:rsidRDefault="00AE03F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9347DF" w:rsidRPr="0019613B" w14:paraId="2B145402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29BB6080" w14:textId="51A15FFC" w:rsidR="009347DF" w:rsidRPr="0019613B" w:rsidRDefault="009347DF">
            <w:pPr>
              <w:rPr>
                <w:rFonts w:cs="Times New Roman"/>
                <w:lang w:val="en-US"/>
              </w:rPr>
            </w:pPr>
            <w:r w:rsidRPr="0019613B">
              <w:rPr>
                <w:rFonts w:cs="Times New Roman"/>
              </w:rPr>
              <w:t xml:space="preserve">Студент гр. </w:t>
            </w:r>
            <w:r w:rsidRPr="0019613B">
              <w:rPr>
                <w:rFonts w:eastAsia="MS Mincho" w:cs="Times New Roman" w:hint="eastAsia"/>
                <w:lang w:eastAsia="ja-JP"/>
              </w:rPr>
              <w:t>43</w:t>
            </w:r>
            <w:r w:rsidR="00C66E26" w:rsidRPr="0019613B">
              <w:rPr>
                <w:rFonts w:cs="Times New Roman"/>
                <w:lang w:val="en-US"/>
              </w:rPr>
              <w:t>42</w:t>
            </w:r>
          </w:p>
        </w:tc>
        <w:tc>
          <w:tcPr>
            <w:tcW w:w="1783" w:type="dxa"/>
            <w:vAlign w:val="bottom"/>
          </w:tcPr>
          <w:p w14:paraId="1471E01A" w14:textId="77777777" w:rsidR="009347DF" w:rsidRPr="0019613B" w:rsidRDefault="009347DF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6FAEF180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573B436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62D54711" w14:textId="24C3E761" w:rsidR="009347DF" w:rsidRPr="0019613B" w:rsidRDefault="00C66E26">
            <w:pPr>
              <w:rPr>
                <w:rFonts w:cs="Times New Roman"/>
              </w:rPr>
            </w:pPr>
            <w:r w:rsidRPr="0019613B">
              <w:rPr>
                <w:rFonts w:cs="Times New Roman"/>
                <w:szCs w:val="28"/>
              </w:rPr>
              <w:t>М.Ю. Тиссен</w:t>
            </w:r>
          </w:p>
        </w:tc>
      </w:tr>
      <w:tr w:rsidR="009347DF" w:rsidRPr="0019613B" w14:paraId="768D99C4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45E79BBB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14E27F4" w14:textId="77777777" w:rsidR="009347DF" w:rsidRPr="0019613B" w:rsidRDefault="009347DF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0E5F9F60" w14:textId="77777777" w:rsidR="009347DF" w:rsidRPr="0019613B" w:rsidRDefault="009347DF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0571D04A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7A505303" w14:textId="77777777" w:rsidR="009347DF" w:rsidRPr="0019613B" w:rsidRDefault="009347DF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9347DF" w:rsidRPr="0019613B" w14:paraId="630A9FDB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3150E1D3" w14:textId="77777777" w:rsidR="009347DF" w:rsidRPr="0019613B" w:rsidRDefault="009347DF">
            <w:pPr>
              <w:rPr>
                <w:rFonts w:cs="Times New Roman"/>
              </w:rPr>
            </w:pPr>
            <w:r w:rsidRPr="0019613B"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06F42B9B" w14:textId="77777777" w:rsidR="009347DF" w:rsidRPr="0019613B" w:rsidRDefault="009347DF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60398584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9C3F93D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0E3D5C4D" w14:textId="4E86723D" w:rsidR="009347DF" w:rsidRPr="0019613B" w:rsidRDefault="00C66E26" w:rsidP="009347DF">
            <w:pPr>
              <w:rPr>
                <w:rFonts w:cs="Times New Roman"/>
              </w:rPr>
            </w:pPr>
            <w:r w:rsidRPr="0019613B">
              <w:rPr>
                <w:rFonts w:eastAsia="MS Mincho" w:cs="Times New Roman"/>
                <w:szCs w:val="28"/>
                <w:lang w:eastAsia="ja-JP"/>
              </w:rPr>
              <w:t>Р.П. Шестопалов</w:t>
            </w:r>
          </w:p>
        </w:tc>
      </w:tr>
      <w:tr w:rsidR="009347DF" w:rsidRPr="0019613B" w14:paraId="25A315DA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29A38301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00E58D2B" w14:textId="77777777" w:rsidR="009347DF" w:rsidRPr="0019613B" w:rsidRDefault="009347DF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016548E5" w14:textId="77777777" w:rsidR="009347DF" w:rsidRPr="0019613B" w:rsidRDefault="009347DF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5AA3B5B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0EB3DFF3" w14:textId="77777777" w:rsidR="009347DF" w:rsidRPr="0019613B" w:rsidRDefault="009347DF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7C8A2099" w14:textId="77777777" w:rsidR="00AE03FD" w:rsidRPr="0019613B" w:rsidRDefault="00AE03FD">
      <w:pPr>
        <w:spacing w:line="336" w:lineRule="auto"/>
        <w:jc w:val="center"/>
        <w:rPr>
          <w:rFonts w:cs="Times New Roman"/>
          <w:bCs/>
          <w:szCs w:val="28"/>
        </w:rPr>
      </w:pPr>
    </w:p>
    <w:p w14:paraId="5A119251" w14:textId="77777777" w:rsidR="00AE03FD" w:rsidRPr="0019613B" w:rsidRDefault="00AE03FD">
      <w:pPr>
        <w:spacing w:line="336" w:lineRule="auto"/>
        <w:jc w:val="center"/>
        <w:rPr>
          <w:rFonts w:cs="Times New Roman"/>
          <w:bCs/>
          <w:sz w:val="52"/>
          <w:szCs w:val="28"/>
        </w:rPr>
      </w:pPr>
    </w:p>
    <w:p w14:paraId="6F2711E7" w14:textId="77777777" w:rsidR="00AE03FD" w:rsidRPr="0019613B" w:rsidRDefault="005B15C1">
      <w:pPr>
        <w:spacing w:line="336" w:lineRule="auto"/>
        <w:jc w:val="center"/>
        <w:rPr>
          <w:rFonts w:cs="Times New Roman"/>
          <w:bCs/>
          <w:szCs w:val="28"/>
        </w:rPr>
      </w:pPr>
      <w:r w:rsidRPr="0019613B">
        <w:rPr>
          <w:rFonts w:cs="Times New Roman"/>
          <w:bCs/>
          <w:szCs w:val="28"/>
        </w:rPr>
        <w:lastRenderedPageBreak/>
        <w:t>Санкт-Петербург</w:t>
      </w:r>
    </w:p>
    <w:p w14:paraId="48E6BB03" w14:textId="77777777" w:rsidR="00AE03FD" w:rsidRPr="0019613B" w:rsidRDefault="005B15C1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19613B">
        <w:rPr>
          <w:rFonts w:cs="Times New Roman"/>
          <w:bCs/>
          <w:szCs w:val="28"/>
        </w:rPr>
        <w:t>20</w:t>
      </w:r>
      <w:r w:rsidRPr="0019613B">
        <w:rPr>
          <w:rFonts w:eastAsia="MS Mincho" w:cs="Times New Roman" w:hint="eastAsia"/>
          <w:bCs/>
          <w:szCs w:val="28"/>
          <w:lang w:eastAsia="ja-JP"/>
        </w:rPr>
        <w:t>26</w:t>
      </w:r>
      <w:r w:rsidRPr="0019613B">
        <w:br w:type="page"/>
      </w:r>
    </w:p>
    <w:p w14:paraId="56A131BD" w14:textId="77777777" w:rsidR="00AE03FD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lastRenderedPageBreak/>
        <w:t>ЗАДАНИЕ</w:t>
      </w:r>
    </w:p>
    <w:p w14:paraId="00FDFCBA" w14:textId="77777777" w:rsidR="00AE03FD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t>НА УЧЕБНУЮ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AE03FD" w:rsidRPr="0019613B" w14:paraId="4AC4BBAC" w14:textId="77777777" w:rsidTr="00D70ECE">
        <w:trPr>
          <w:jc w:val="center"/>
        </w:trPr>
        <w:tc>
          <w:tcPr>
            <w:tcW w:w="9354" w:type="dxa"/>
            <w:gridSpan w:val="3"/>
          </w:tcPr>
          <w:p w14:paraId="2AD50F9D" w14:textId="4CB738AB" w:rsidR="00AE03FD" w:rsidRPr="0019613B" w:rsidRDefault="005B15C1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Студент: </w:t>
            </w:r>
            <w:r w:rsidR="00C66E26" w:rsidRPr="0019613B">
              <w:rPr>
                <w:rFonts w:cs="Times New Roman"/>
                <w:szCs w:val="28"/>
              </w:rPr>
              <w:t>Я.С. Купчинский</w:t>
            </w:r>
            <w:r w:rsidR="00D70ECE" w:rsidRPr="0019613B">
              <w:rPr>
                <w:rFonts w:cs="Times New Roman"/>
                <w:szCs w:val="28"/>
              </w:rPr>
              <w:t xml:space="preserve">   </w:t>
            </w:r>
            <w:r w:rsidR="00D70ECE" w:rsidRPr="0019613B">
              <w:rPr>
                <w:szCs w:val="28"/>
              </w:rPr>
              <w:t xml:space="preserve">Группа: </w:t>
            </w:r>
            <w:r w:rsidR="00C66E26" w:rsidRPr="0019613B">
              <w:rPr>
                <w:szCs w:val="28"/>
              </w:rPr>
              <w:t>4342</w:t>
            </w:r>
          </w:p>
        </w:tc>
      </w:tr>
      <w:tr w:rsidR="00D70ECE" w:rsidRPr="0019613B" w14:paraId="2DCCE941" w14:textId="77777777" w:rsidTr="00D70ECE">
        <w:trPr>
          <w:jc w:val="center"/>
        </w:trPr>
        <w:tc>
          <w:tcPr>
            <w:tcW w:w="9354" w:type="dxa"/>
            <w:gridSpan w:val="3"/>
          </w:tcPr>
          <w:p w14:paraId="78609F51" w14:textId="462FA844" w:rsidR="00D70ECE" w:rsidRPr="0019613B" w:rsidRDefault="00D70ECE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Студент: </w:t>
            </w:r>
            <w:r w:rsidR="00C66E26" w:rsidRPr="0019613B">
              <w:rPr>
                <w:rFonts w:cs="Times New Roman"/>
                <w:szCs w:val="28"/>
              </w:rPr>
              <w:t>М.Ю. Тиссен</w:t>
            </w:r>
            <w:r w:rsidRPr="0019613B">
              <w:rPr>
                <w:rFonts w:cs="Times New Roman"/>
                <w:szCs w:val="28"/>
              </w:rPr>
              <w:t xml:space="preserve">   </w:t>
            </w:r>
            <w:r w:rsidRPr="0019613B">
              <w:rPr>
                <w:szCs w:val="28"/>
              </w:rPr>
              <w:t xml:space="preserve">Группа: </w:t>
            </w:r>
            <w:r w:rsidR="00C66E26" w:rsidRPr="0019613B">
              <w:rPr>
                <w:szCs w:val="28"/>
              </w:rPr>
              <w:t>4342</w:t>
            </w:r>
          </w:p>
        </w:tc>
      </w:tr>
      <w:tr w:rsidR="00AE03FD" w:rsidRPr="0019613B" w14:paraId="5CBFB832" w14:textId="77777777" w:rsidTr="00D70ECE">
        <w:trPr>
          <w:jc w:val="center"/>
        </w:trPr>
        <w:tc>
          <w:tcPr>
            <w:tcW w:w="9354" w:type="dxa"/>
            <w:gridSpan w:val="3"/>
          </w:tcPr>
          <w:p w14:paraId="291D1BC9" w14:textId="4E964523" w:rsidR="00AE03FD" w:rsidRPr="0019613B" w:rsidRDefault="00D70ECE" w:rsidP="009347DF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Студент: </w:t>
            </w:r>
            <w:r w:rsidR="00C66E26" w:rsidRPr="0019613B">
              <w:rPr>
                <w:rFonts w:cs="Times New Roman"/>
                <w:szCs w:val="28"/>
              </w:rPr>
              <w:t>С.Р. Садыков</w:t>
            </w:r>
            <w:r w:rsidR="00C66E26" w:rsidRPr="0019613B">
              <w:rPr>
                <w:szCs w:val="28"/>
              </w:rPr>
              <w:t xml:space="preserve"> </w:t>
            </w:r>
            <w:r w:rsidRPr="0019613B">
              <w:rPr>
                <w:szCs w:val="28"/>
              </w:rPr>
              <w:t xml:space="preserve">Группа: </w:t>
            </w:r>
            <w:r w:rsidR="00C66E26" w:rsidRPr="0019613B">
              <w:rPr>
                <w:szCs w:val="28"/>
              </w:rPr>
              <w:t>4342</w:t>
            </w:r>
          </w:p>
        </w:tc>
      </w:tr>
      <w:tr w:rsidR="00AE03FD" w:rsidRPr="0019613B" w14:paraId="209D7176" w14:textId="77777777" w:rsidTr="00D70ECE">
        <w:trPr>
          <w:trHeight w:val="1000"/>
          <w:jc w:val="center"/>
        </w:trPr>
        <w:tc>
          <w:tcPr>
            <w:tcW w:w="9354" w:type="dxa"/>
            <w:gridSpan w:val="3"/>
          </w:tcPr>
          <w:p w14:paraId="420A4F9F" w14:textId="4DD6DD8C" w:rsidR="00AE03FD" w:rsidRPr="0019613B" w:rsidRDefault="005B15C1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Тема практики: </w:t>
            </w:r>
            <w:r w:rsidR="00D70ECE" w:rsidRPr="0019613B">
              <w:rPr>
                <w:szCs w:val="28"/>
              </w:rPr>
              <w:t>Разработка визуализатора алгоритма</w:t>
            </w:r>
            <w:r w:rsidR="00C66E26" w:rsidRPr="0019613B">
              <w:rPr>
                <w:szCs w:val="28"/>
              </w:rPr>
              <w:t xml:space="preserve"> топологической сортировки</w:t>
            </w:r>
            <w:r w:rsidR="00D70ECE" w:rsidRPr="0019613B">
              <w:rPr>
                <w:szCs w:val="28"/>
              </w:rPr>
              <w:t xml:space="preserve"> на языке</w:t>
            </w:r>
            <w:r w:rsidR="00C66E26" w:rsidRPr="0019613B">
              <w:rPr>
                <w:szCs w:val="28"/>
              </w:rPr>
              <w:t xml:space="preserve"> </w:t>
            </w:r>
            <w:r w:rsidR="00C66E26" w:rsidRPr="0019613B">
              <w:rPr>
                <w:szCs w:val="28"/>
                <w:lang w:val="en-US"/>
              </w:rPr>
              <w:t>Kotlin</w:t>
            </w:r>
          </w:p>
        </w:tc>
      </w:tr>
      <w:tr w:rsidR="00AE03FD" w:rsidRPr="0019613B" w14:paraId="364B6C73" w14:textId="77777777" w:rsidTr="00D70ECE">
        <w:trPr>
          <w:trHeight w:val="5670"/>
          <w:jc w:val="center"/>
        </w:trPr>
        <w:tc>
          <w:tcPr>
            <w:tcW w:w="9354" w:type="dxa"/>
            <w:gridSpan w:val="3"/>
          </w:tcPr>
          <w:p w14:paraId="53168885" w14:textId="77777777" w:rsidR="00AE03FD" w:rsidRPr="0019613B" w:rsidRDefault="005B15C1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Задание на практику:</w:t>
            </w:r>
          </w:p>
          <w:p w14:paraId="22802930" w14:textId="7FD41F4A" w:rsidR="0055338B" w:rsidRPr="0019613B" w:rsidRDefault="0055338B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Командная итеративная разработка визуализатора алгоритма(ов) на </w:t>
            </w:r>
            <w:r w:rsidR="00C66E26" w:rsidRPr="0019613B">
              <w:rPr>
                <w:rFonts w:eastAsia="MS Mincho"/>
                <w:szCs w:val="28"/>
                <w:lang w:val="en-US" w:eastAsia="ja-JP"/>
              </w:rPr>
              <w:t>Kotlin</w:t>
            </w:r>
            <w:r w:rsidRPr="0019613B">
              <w:rPr>
                <w:szCs w:val="28"/>
              </w:rPr>
              <w:t xml:space="preserve"> с графическим интерфейсом.</w:t>
            </w:r>
          </w:p>
          <w:p w14:paraId="29B8EC3B" w14:textId="0DDF1C0F" w:rsidR="00AE03FD" w:rsidRPr="0019613B" w:rsidRDefault="0055338B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Алгоритм:</w:t>
            </w:r>
            <w:r w:rsidR="00C66E26" w:rsidRPr="0019613B">
              <w:rPr>
                <w:szCs w:val="28"/>
              </w:rPr>
              <w:t xml:space="preserve"> Кана для топологической сортировки</w:t>
            </w:r>
            <w:r w:rsidRPr="0019613B">
              <w:rPr>
                <w:szCs w:val="28"/>
              </w:rPr>
              <w:t>.</w:t>
            </w:r>
          </w:p>
        </w:tc>
      </w:tr>
      <w:tr w:rsidR="00AE03FD" w:rsidRPr="0019613B" w14:paraId="4EED7A09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068C4987" w14:textId="77777777" w:rsidR="00AE03FD" w:rsidRPr="0019613B" w:rsidRDefault="005B15C1" w:rsidP="009347DF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Сроки прохождения практики: </w:t>
            </w:r>
            <w:r w:rsidR="009347DF" w:rsidRPr="0019613B">
              <w:rPr>
                <w:szCs w:val="28"/>
              </w:rPr>
              <w:t>06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07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  <w:r w:rsidRPr="0019613B">
              <w:rPr>
                <w:szCs w:val="28"/>
              </w:rPr>
              <w:t xml:space="preserve"> – </w:t>
            </w:r>
            <w:r w:rsidR="009347DF" w:rsidRPr="0019613B">
              <w:rPr>
                <w:szCs w:val="28"/>
              </w:rPr>
              <w:t>18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07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</w:p>
        </w:tc>
      </w:tr>
      <w:tr w:rsidR="00AE03FD" w:rsidRPr="0019613B" w14:paraId="5FB66DC9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076F9BBE" w14:textId="77777777" w:rsidR="00AE03FD" w:rsidRPr="0019613B" w:rsidRDefault="005B15C1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Дата сдачи отчета: 00.0</w:t>
            </w:r>
            <w:r w:rsidR="0055338B" w:rsidRPr="0019613B">
              <w:rPr>
                <w:szCs w:val="28"/>
              </w:rPr>
              <w:t>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</w:p>
        </w:tc>
      </w:tr>
      <w:tr w:rsidR="00AE03FD" w:rsidRPr="0019613B" w14:paraId="05735263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749EA6D6" w14:textId="77777777" w:rsidR="00AE03FD" w:rsidRPr="0019613B" w:rsidRDefault="005B15C1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Дата защиты отчета: 00.0</w:t>
            </w:r>
            <w:r w:rsidR="0055338B" w:rsidRPr="0019613B">
              <w:rPr>
                <w:szCs w:val="28"/>
              </w:rPr>
              <w:t>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</w:p>
        </w:tc>
      </w:tr>
      <w:tr w:rsidR="00AE03FD" w:rsidRPr="0019613B" w14:paraId="230B6D6A" w14:textId="77777777" w:rsidTr="00D70ECE">
        <w:trPr>
          <w:trHeight w:val="483"/>
          <w:jc w:val="center"/>
        </w:trPr>
        <w:tc>
          <w:tcPr>
            <w:tcW w:w="9354" w:type="dxa"/>
            <w:gridSpan w:val="3"/>
          </w:tcPr>
          <w:p w14:paraId="342C5025" w14:textId="77777777" w:rsidR="00AE03FD" w:rsidRPr="0019613B" w:rsidRDefault="00AE03FD">
            <w:pPr>
              <w:spacing w:line="360" w:lineRule="auto"/>
              <w:rPr>
                <w:szCs w:val="28"/>
              </w:rPr>
            </w:pPr>
          </w:p>
        </w:tc>
      </w:tr>
      <w:tr w:rsidR="00AE03FD" w:rsidRPr="0019613B" w14:paraId="2DE6B0D0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08714A69" w14:textId="77777777" w:rsidR="00AE03FD" w:rsidRPr="0019613B" w:rsidRDefault="005B15C1">
            <w:pPr>
              <w:rPr>
                <w:szCs w:val="28"/>
                <w:lang w:val="en-US"/>
              </w:rPr>
            </w:pPr>
            <w:r w:rsidRPr="0019613B"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7D405BE2" w14:textId="77777777" w:rsidR="00AE03FD" w:rsidRPr="0019613B" w:rsidRDefault="00AE03F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2911E0B8" w14:textId="08980C04" w:rsidR="00AE03FD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cs="Times New Roman"/>
                <w:szCs w:val="28"/>
              </w:rPr>
              <w:t xml:space="preserve">Я.С. Купчинский   </w:t>
            </w:r>
          </w:p>
        </w:tc>
      </w:tr>
      <w:tr w:rsidR="00AE03FD" w:rsidRPr="0019613B" w14:paraId="29C2DD4E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0619D75C" w14:textId="77777777" w:rsidR="00AE03FD" w:rsidRPr="0019613B" w:rsidRDefault="009347DF">
            <w:pPr>
              <w:rPr>
                <w:szCs w:val="28"/>
              </w:rPr>
            </w:pPr>
            <w:r w:rsidRPr="0019613B"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286795F4" w14:textId="77777777" w:rsidR="00AE03FD" w:rsidRPr="0019613B" w:rsidRDefault="00AE03F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28F06797" w14:textId="69F661CB" w:rsidR="00AE03FD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cs="Times New Roman"/>
                <w:szCs w:val="28"/>
              </w:rPr>
              <w:t xml:space="preserve">М.Ю. Тиссен   </w:t>
            </w:r>
          </w:p>
        </w:tc>
      </w:tr>
      <w:tr w:rsidR="009347DF" w:rsidRPr="0019613B" w14:paraId="7BBE39B0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33B0BDD2" w14:textId="77777777" w:rsidR="009347DF" w:rsidRPr="0019613B" w:rsidRDefault="009347DF">
            <w:pPr>
              <w:rPr>
                <w:szCs w:val="28"/>
                <w:lang w:val="en-US"/>
              </w:rPr>
            </w:pPr>
            <w:r w:rsidRPr="0019613B"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1E6EFBE1" w14:textId="77777777" w:rsidR="009347DF" w:rsidRPr="0019613B" w:rsidRDefault="009347DF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22C1B15E" w14:textId="62998D1F" w:rsidR="009347DF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cs="Times New Roman"/>
                <w:szCs w:val="28"/>
              </w:rPr>
              <w:t>С.Р. Садыков</w:t>
            </w:r>
          </w:p>
        </w:tc>
      </w:tr>
      <w:tr w:rsidR="009347DF" w:rsidRPr="0019613B" w14:paraId="4035B3F2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4BB80D46" w14:textId="77777777" w:rsidR="009347DF" w:rsidRPr="0019613B" w:rsidRDefault="009347DF">
            <w:pPr>
              <w:rPr>
                <w:szCs w:val="28"/>
              </w:rPr>
            </w:pPr>
            <w:r w:rsidRPr="0019613B"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vAlign w:val="bottom"/>
          </w:tcPr>
          <w:p w14:paraId="6EE2057A" w14:textId="77777777" w:rsidR="009347DF" w:rsidRPr="0019613B" w:rsidRDefault="009347DF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6FF90B5C" w14:textId="5C3BD384" w:rsidR="009347DF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eastAsia="MS Mincho" w:cs="Times New Roman"/>
                <w:szCs w:val="28"/>
                <w:lang w:eastAsia="ja-JP"/>
              </w:rPr>
              <w:t>Р.П. Шестопалов</w:t>
            </w:r>
          </w:p>
        </w:tc>
      </w:tr>
    </w:tbl>
    <w:p w14:paraId="67451790" w14:textId="77777777" w:rsidR="00AE03FD" w:rsidRPr="0019613B" w:rsidRDefault="005B15C1">
      <w:pPr>
        <w:pStyle w:val="a1"/>
      </w:pPr>
      <w:r w:rsidRPr="0019613B">
        <w:br w:type="page"/>
      </w:r>
    </w:p>
    <w:p w14:paraId="60A5E88B" w14:textId="77777777" w:rsidR="00AE03FD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lastRenderedPageBreak/>
        <w:t>АННОТАЦИЯ</w:t>
      </w:r>
    </w:p>
    <w:p w14:paraId="71D997AE" w14:textId="0E507D93" w:rsidR="00AE03FD" w:rsidRPr="0019613B" w:rsidRDefault="0019613B">
      <w:pPr>
        <w:pStyle w:val="a1"/>
      </w:pPr>
      <w:r w:rsidRPr="0019613B">
        <w:t xml:space="preserve">В рамках учебной практики разработан визуализатор алгоритма топологической сортировки Кана. Приложение реализовано на языке </w:t>
      </w:r>
      <w:proofErr w:type="spellStart"/>
      <w:r w:rsidRPr="0019613B">
        <w:t>Kotlin</w:t>
      </w:r>
      <w:proofErr w:type="spellEnd"/>
      <w:r w:rsidRPr="0019613B">
        <w:t xml:space="preserve"> с использованием веб-технологий: фреймворка </w:t>
      </w:r>
      <w:proofErr w:type="spellStart"/>
      <w:r w:rsidRPr="0019613B">
        <w:t>KVision</w:t>
      </w:r>
      <w:proofErr w:type="spellEnd"/>
      <w:r w:rsidRPr="0019613B">
        <w:t xml:space="preserve">, библиотеки vis.js для отрисовки графа и серверной части на </w:t>
      </w:r>
      <w:proofErr w:type="spellStart"/>
      <w:r w:rsidRPr="0019613B">
        <w:t>Ktor</w:t>
      </w:r>
      <w:proofErr w:type="spellEnd"/>
      <w:r w:rsidRPr="0019613B">
        <w:t xml:space="preserve">. Пользователь может задавать ориентированный граф вручную или загрузкой из JSON-файла, после чего в пошаговом режиме наблюдать за выполнением алгоритма с автоматическим вычислением входящих степеней, помещением вершин в очередь и обнаружением циклов. Графический интерфейс обеспечивает полное управление мышью. Проведено тестирование корректности алгоритма и интерфейса. В ходе работы освоены язык </w:t>
      </w:r>
      <w:proofErr w:type="spellStart"/>
      <w:r w:rsidRPr="0019613B">
        <w:t>Kotlin</w:t>
      </w:r>
      <w:proofErr w:type="spellEnd"/>
      <w:r w:rsidRPr="0019613B">
        <w:t>, принципы клиент-серверного взаимодействия, командная итеративная разработка.</w:t>
      </w:r>
    </w:p>
    <w:p w14:paraId="439CE652" w14:textId="77777777" w:rsidR="00AE03FD" w:rsidRDefault="00AE03FD">
      <w:pPr>
        <w:pStyle w:val="a1"/>
      </w:pPr>
    </w:p>
    <w:p w14:paraId="753CB838" w14:textId="77777777" w:rsidR="00AE03FD" w:rsidRDefault="00AE03FD">
      <w:pPr>
        <w:pStyle w:val="a1"/>
      </w:pPr>
    </w:p>
    <w:p w14:paraId="357433C8" w14:textId="77777777" w:rsidR="00AE03FD" w:rsidRDefault="00AE03FD">
      <w:pPr>
        <w:pStyle w:val="a1"/>
      </w:pPr>
    </w:p>
    <w:p w14:paraId="45F347D0" w14:textId="77777777" w:rsidR="00AE03FD" w:rsidRDefault="00AE03FD">
      <w:pPr>
        <w:pStyle w:val="a1"/>
      </w:pPr>
    </w:p>
    <w:p w14:paraId="2116CD55" w14:textId="77777777" w:rsidR="00AE03FD" w:rsidRDefault="00AE03FD">
      <w:pPr>
        <w:pStyle w:val="a1"/>
      </w:pPr>
    </w:p>
    <w:p w14:paraId="02CFF665" w14:textId="77777777" w:rsidR="00AE03FD" w:rsidRDefault="00AE03FD">
      <w:pPr>
        <w:pStyle w:val="a1"/>
      </w:pPr>
    </w:p>
    <w:p w14:paraId="7F2C4339" w14:textId="77777777" w:rsidR="00AE03FD" w:rsidRDefault="00AE03FD">
      <w:pPr>
        <w:pStyle w:val="a1"/>
      </w:pPr>
    </w:p>
    <w:p w14:paraId="3CA08B55" w14:textId="77777777" w:rsidR="00AE03FD" w:rsidRPr="000329AF" w:rsidRDefault="00AE03FD" w:rsidP="0001179C">
      <w:pPr>
        <w:pStyle w:val="a1"/>
        <w:ind w:firstLine="0"/>
      </w:pPr>
    </w:p>
    <w:p w14:paraId="760E15A4" w14:textId="7A5C6F24" w:rsidR="00AE03FD" w:rsidRPr="000329AF" w:rsidRDefault="005B15C1">
      <w:pPr>
        <w:pStyle w:val="a1"/>
        <w:ind w:firstLine="0"/>
        <w:jc w:val="center"/>
        <w:rPr>
          <w:b/>
          <w:bCs/>
          <w:lang w:val="en-US"/>
        </w:rPr>
      </w:pPr>
      <w:r w:rsidRPr="000329AF">
        <w:rPr>
          <w:b/>
          <w:bCs/>
          <w:lang w:val="en-US"/>
        </w:rPr>
        <w:t>S</w:t>
      </w:r>
      <w:r>
        <w:rPr>
          <w:b/>
          <w:bCs/>
          <w:lang w:val="en-US"/>
        </w:rPr>
        <w:t>UMMARY</w:t>
      </w:r>
      <w:r w:rsidR="00293690" w:rsidRPr="000329AF">
        <w:rPr>
          <w:b/>
          <w:bCs/>
          <w:lang w:val="en-US"/>
        </w:rPr>
        <w:t xml:space="preserve"> </w:t>
      </w:r>
    </w:p>
    <w:p w14:paraId="72060627" w14:textId="77777777" w:rsidR="0001179C" w:rsidRPr="000329AF" w:rsidRDefault="0001179C" w:rsidP="0001179C">
      <w:pPr>
        <w:pStyle w:val="a1"/>
        <w:rPr>
          <w:lang w:val="en-US"/>
        </w:rPr>
      </w:pPr>
      <w:r w:rsidRPr="000329AF">
        <w:rPr>
          <w:lang w:val="en-US"/>
        </w:rPr>
        <w:t xml:space="preserve">This report describes the development of a visualizer for Kahn’s topological sorting algorithm as part of an internship. The application is built in Kotlin using </w:t>
      </w:r>
      <w:proofErr w:type="spellStart"/>
      <w:r w:rsidRPr="000329AF">
        <w:rPr>
          <w:lang w:val="en-US"/>
        </w:rPr>
        <w:t>KVision</w:t>
      </w:r>
      <w:proofErr w:type="spellEnd"/>
      <w:r w:rsidRPr="000329AF">
        <w:rPr>
          <w:lang w:val="en-US"/>
        </w:rPr>
        <w:t xml:space="preserve">, vis.js for graph rendering, and </w:t>
      </w:r>
      <w:proofErr w:type="spellStart"/>
      <w:r w:rsidRPr="000329AF">
        <w:rPr>
          <w:lang w:val="en-US"/>
        </w:rPr>
        <w:t>Ktor</w:t>
      </w:r>
      <w:proofErr w:type="spellEnd"/>
      <w:r w:rsidRPr="000329AF">
        <w:rPr>
          <w:lang w:val="en-US"/>
        </w:rPr>
        <w:t xml:space="preserve"> for the backend. It allows the user to create a directed graph interactively or by loading a JSON file and then step through the sorting process while observing in-degree calculations, queue operations, and cycle detection. The graphical interface is fully mouse-driven. Algorithm and UI testing confirmed correctness and usability. The project provided practical experience with Kotlin, web client-server architecture, and team-based iterative development.</w:t>
      </w:r>
    </w:p>
    <w:p w14:paraId="2DD936F5" w14:textId="77777777" w:rsidR="0001179C" w:rsidRDefault="0001179C">
      <w:pPr>
        <w:spacing w:line="360" w:lineRule="auto"/>
        <w:jc w:val="center"/>
        <w:rPr>
          <w:rFonts w:cs="Times New Roman"/>
          <w:szCs w:val="28"/>
          <w:lang w:val="en-US"/>
        </w:rPr>
      </w:pPr>
    </w:p>
    <w:p w14:paraId="4AEE0887" w14:textId="17DC1B0A" w:rsidR="00AE03FD" w:rsidRPr="0001179C" w:rsidRDefault="005B15C1">
      <w:pPr>
        <w:spacing w:line="360" w:lineRule="auto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t>СОДЕРЖАНИЕ</w:t>
      </w:r>
    </w:p>
    <w:sdt>
      <w:sdtPr>
        <w:rPr>
          <w:rFonts w:cs="Times New Roman"/>
          <w:szCs w:val="28"/>
        </w:rPr>
        <w:id w:val="1"/>
        <w:docPartObj>
          <w:docPartGallery w:val="Table of Contents"/>
          <w:docPartUnique/>
        </w:docPartObj>
      </w:sdtPr>
      <w:sdtContent>
        <w:p w14:paraId="44CF61AA" w14:textId="04515C0C" w:rsidR="004E62DA" w:rsidRDefault="00AE03F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>
            <w:fldChar w:fldCharType="begin"/>
          </w:r>
          <w:r w:rsidR="005B15C1">
            <w:rPr>
              <w:rStyle w:val="af0"/>
            </w:rPr>
            <w:instrText xml:space="preserve"> TOC \z \o "1-9" \u \t "heading 2,1,heading 3,2" \h</w:instrText>
          </w:r>
          <w:r>
            <w:rPr>
              <w:rStyle w:val="af0"/>
            </w:rPr>
            <w:fldChar w:fldCharType="separate"/>
          </w:r>
          <w:hyperlink w:anchor="_Toc235014459" w:history="1">
            <w:r w:rsidR="004E62DA" w:rsidRPr="00F70A71">
              <w:rPr>
                <w:rStyle w:val="ad"/>
                <w:rFonts w:cs="Times New Roman"/>
                <w:noProof/>
              </w:rPr>
              <w:t>ВВЕДЕНИЕ</w:t>
            </w:r>
            <w:r w:rsidR="004E62DA">
              <w:rPr>
                <w:noProof/>
                <w:webHidden/>
              </w:rPr>
              <w:tab/>
            </w:r>
            <w:r w:rsidR="004E62DA">
              <w:rPr>
                <w:noProof/>
                <w:webHidden/>
              </w:rPr>
              <w:fldChar w:fldCharType="begin"/>
            </w:r>
            <w:r w:rsidR="004E62DA">
              <w:rPr>
                <w:noProof/>
                <w:webHidden/>
              </w:rPr>
              <w:instrText xml:space="preserve"> PAGEREF _Toc235014459 \h </w:instrText>
            </w:r>
            <w:r w:rsidR="004E62DA">
              <w:rPr>
                <w:noProof/>
                <w:webHidden/>
              </w:rPr>
            </w:r>
            <w:r w:rsidR="004E62DA">
              <w:rPr>
                <w:noProof/>
                <w:webHidden/>
              </w:rPr>
              <w:fldChar w:fldCharType="separate"/>
            </w:r>
            <w:r w:rsidR="004E62DA">
              <w:rPr>
                <w:noProof/>
                <w:webHidden/>
              </w:rPr>
              <w:t>6</w:t>
            </w:r>
            <w:r w:rsidR="004E62DA">
              <w:rPr>
                <w:noProof/>
                <w:webHidden/>
              </w:rPr>
              <w:fldChar w:fldCharType="end"/>
            </w:r>
          </w:hyperlink>
        </w:p>
        <w:p w14:paraId="62E298D6" w14:textId="2D40D7A0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0" w:history="1">
            <w:r w:rsidRPr="00F70A71">
              <w:rPr>
                <w:rStyle w:val="ad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4108" w14:textId="3C43A587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1" w:history="1">
            <w:r w:rsidRPr="00F70A71">
              <w:rPr>
                <w:rStyle w:val="ad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89F9" w14:textId="3A4C9577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2" w:history="1">
            <w:r w:rsidRPr="00F70A71">
              <w:rPr>
                <w:rStyle w:val="ad"/>
                <w:noProof/>
              </w:rPr>
              <w:t>1.2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0CE5" w14:textId="7F53C891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3" w:history="1">
            <w:r w:rsidRPr="00F70A71">
              <w:rPr>
                <w:rStyle w:val="ad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755A" w14:textId="2BAF8E47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4" w:history="1">
            <w:r w:rsidRPr="00F70A71">
              <w:rPr>
                <w:rStyle w:val="ad"/>
                <w:noProof/>
              </w:rPr>
              <w:t xml:space="preserve">2.1. Вводное задание: прохождение курса по изучению языка </w:t>
            </w:r>
            <w:r w:rsidRPr="00F70A71">
              <w:rPr>
                <w:rStyle w:val="ad"/>
                <w:noProof/>
                <w:lang w:val="en-US"/>
              </w:rPr>
              <w:t>Kotlin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AE1A" w14:textId="4755BD24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5" w:history="1">
            <w:r w:rsidRPr="00F70A71">
              <w:rPr>
                <w:rStyle w:val="ad"/>
                <w:noProof/>
              </w:rPr>
              <w:t>2.2. Составление спецификации программы и плана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DBF6" w14:textId="75806F54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6" w:history="1">
            <w:r w:rsidRPr="00F70A71">
              <w:rPr>
                <w:rStyle w:val="ad"/>
                <w:noProof/>
              </w:rPr>
              <w:t>2.2.1 Исходные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2EE7" w14:textId="2285408F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7" w:history="1">
            <w:r w:rsidRPr="00F70A71">
              <w:rPr>
                <w:rStyle w:val="ad"/>
                <w:noProof/>
              </w:rPr>
              <w:t>2</w:t>
            </w:r>
            <w:r w:rsidRPr="00F70A71">
              <w:rPr>
                <w:rStyle w:val="ad"/>
                <w:rFonts w:cs="Times New Roman"/>
                <w:noProof/>
              </w:rPr>
              <w:t>.</w:t>
            </w:r>
            <w:r w:rsidRPr="00F70A71">
              <w:rPr>
                <w:rStyle w:val="ad"/>
                <w:noProof/>
              </w:rPr>
              <w:t>2</w:t>
            </w:r>
            <w:r w:rsidRPr="00F70A71">
              <w:rPr>
                <w:rStyle w:val="ad"/>
                <w:rFonts w:cs="Times New Roman"/>
                <w:noProof/>
              </w:rPr>
              <w:t>.</w:t>
            </w:r>
            <w:r w:rsidRPr="00F70A71">
              <w:rPr>
                <w:rStyle w:val="ad"/>
                <w:noProof/>
              </w:rPr>
              <w:t>2</w:t>
            </w:r>
            <w:r w:rsidRPr="00F70A71">
              <w:rPr>
                <w:rStyle w:val="ad"/>
                <w:rFonts w:cs="Times New Roman"/>
                <w:noProof/>
              </w:rPr>
              <w:t xml:space="preserve"> </w:t>
            </w:r>
            <w:r w:rsidRPr="00F70A71">
              <w:rPr>
                <w:rStyle w:val="ad"/>
                <w:noProof/>
              </w:rPr>
              <w:t>План разработки и распределение ролей в бригаде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3926" w14:textId="4461EC16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8" w:history="1">
            <w:r w:rsidRPr="00F70A71">
              <w:rPr>
                <w:rStyle w:val="ad"/>
                <w:noProof/>
              </w:rPr>
              <w:t>2.3. Командная итеративная разработка приложения в соответствии со спецификацией и планом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2991" w14:textId="6516C084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9" w:history="1">
            <w:r w:rsidRPr="00F70A71">
              <w:rPr>
                <w:rStyle w:val="ad"/>
                <w:noProof/>
              </w:rPr>
              <w:t>2.3.1.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67373" w14:textId="3A99629F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0" w:history="1">
            <w:r w:rsidRPr="00F70A71">
              <w:rPr>
                <w:rStyle w:val="ad"/>
                <w:noProof/>
              </w:rPr>
              <w:t>2.3.2. Основные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7B919" w14:textId="483461E0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1" w:history="1">
            <w:r w:rsidRPr="00F70A71">
              <w:rPr>
                <w:rStyle w:val="ad"/>
                <w:noProof/>
              </w:rPr>
              <w:t>2.3.3.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E860" w14:textId="1915A8BA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2" w:history="1">
            <w:r w:rsidRPr="00F70A71">
              <w:rPr>
                <w:rStyle w:val="ad"/>
                <w:noProof/>
              </w:rPr>
              <w:t>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71C2" w14:textId="069E21EA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3" w:history="1">
            <w:r w:rsidRPr="00F70A71">
              <w:rPr>
                <w:rStyle w:val="ad"/>
                <w:noProof/>
              </w:rPr>
              <w:t>4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F2DE" w14:textId="20A69446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4" w:history="1">
            <w:r w:rsidRPr="00F70A71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3538" w14:textId="720E88CE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5" w:history="1">
            <w:r w:rsidRPr="00F70A71">
              <w:rPr>
                <w:rStyle w:val="ad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787E1" w14:textId="3DE05142" w:rsidR="004E62DA" w:rsidRDefault="004E62DA">
          <w:pPr>
            <w:pStyle w:val="20"/>
          </w:pPr>
          <w:hyperlink w:anchor="_Toc235014476" w:history="1">
            <w:r w:rsidRPr="00F70A71">
              <w:rPr>
                <w:rStyle w:val="ad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5B7C" w14:textId="605D5DD7" w:rsidR="000329AF" w:rsidRPr="000329AF" w:rsidRDefault="000329AF" w:rsidP="000329AF">
          <w:pPr>
            <w:rPr>
              <w:lang w:eastAsia="en-US" w:bidi="ar-SA"/>
            </w:rPr>
          </w:pPr>
          <w:r>
            <w:rPr>
              <w:lang w:eastAsia="en-US" w:bidi="ar-SA"/>
            </w:rPr>
            <w:t>ОТЗЫВ О ПРОХОЖДЕНИИ УЧЕБНОЙ ПРАКТИКИ……………………….21</w:t>
          </w:r>
        </w:p>
        <w:p w14:paraId="163F2B81" w14:textId="4F4470BE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r>
            <w:rPr>
              <w:rStyle w:val="af0"/>
            </w:rPr>
            <w:fldChar w:fldCharType="end"/>
          </w:r>
        </w:p>
      </w:sdtContent>
    </w:sdt>
    <w:p w14:paraId="1074AF0F" w14:textId="77777777" w:rsidR="00AE03FD" w:rsidRDefault="005B15C1">
      <w:pPr>
        <w:pStyle w:val="10"/>
      </w:pPr>
      <w:r>
        <w:br w:type="page"/>
      </w:r>
    </w:p>
    <w:p w14:paraId="676C98F4" w14:textId="79E57C67" w:rsidR="00AE03FD" w:rsidRDefault="005B15C1">
      <w:pPr>
        <w:pStyle w:val="2"/>
        <w:numPr>
          <w:ilvl w:val="0"/>
          <w:numId w:val="2"/>
        </w:numPr>
        <w:rPr>
          <w:rFonts w:cs="Times New Roman"/>
          <w:color w:val="EE0000"/>
        </w:rPr>
      </w:pPr>
      <w:bookmarkStart w:id="0" w:name="_Toc235014459"/>
      <w:r>
        <w:rPr>
          <w:rFonts w:cs="Times New Roman"/>
        </w:rPr>
        <w:lastRenderedPageBreak/>
        <w:t>ВВЕДЕНИЕ</w:t>
      </w:r>
      <w:bookmarkEnd w:id="0"/>
      <w:r>
        <w:rPr>
          <w:rFonts w:cs="Times New Roman"/>
          <w:color w:val="EE0000"/>
        </w:rPr>
        <w:t xml:space="preserve"> </w:t>
      </w:r>
    </w:p>
    <w:p w14:paraId="0EEA7C4D" w14:textId="4BB5A941" w:rsidR="00615743" w:rsidRPr="00615743" w:rsidRDefault="00615743" w:rsidP="00615743">
      <w:pPr>
        <w:pStyle w:val="a1"/>
      </w:pPr>
      <w:r w:rsidRPr="00615743">
        <w:t xml:space="preserve"> В рамках данной практики перед бригадой была поставлена цель разработать программный продукт, </w:t>
      </w:r>
      <w:r>
        <w:t>представляющий из себя приложение, позволяющее визуально взаимодействовать с алгоритмом топологической сортировки</w:t>
      </w:r>
      <w:r w:rsidRPr="00615743">
        <w:t xml:space="preserve">. </w:t>
      </w:r>
    </w:p>
    <w:p w14:paraId="54AF4387" w14:textId="132AEF0B" w:rsidR="00615743" w:rsidRPr="00615743" w:rsidRDefault="00615743" w:rsidP="00615743">
      <w:pPr>
        <w:pStyle w:val="a1"/>
      </w:pPr>
      <w:r w:rsidRPr="00615743">
        <w:t xml:space="preserve">Предметной областью практики является разработка визуализатора алгоритма топологической сортировки Кана на языке </w:t>
      </w:r>
      <w:proofErr w:type="spellStart"/>
      <w:r w:rsidRPr="00615743">
        <w:t>Kotlin</w:t>
      </w:r>
      <w:proofErr w:type="spellEnd"/>
      <w:r w:rsidRPr="00615743">
        <w:t>. Визуализация пошаговой работы алгоритма на произвольном ориентированном графе позволяет наглядно демонстрировать его логику, что делает продукт полезным как для студентов, изучающих алгоритмы, так и для преподавателей в качестве учебного инструмента.</w:t>
      </w:r>
    </w:p>
    <w:p w14:paraId="62BE7CAA" w14:textId="77777777" w:rsidR="00615743" w:rsidRPr="00615743" w:rsidRDefault="00615743" w:rsidP="00615743">
      <w:pPr>
        <w:pStyle w:val="a1"/>
      </w:pPr>
      <w:r w:rsidRPr="00615743">
        <w:t>Целью практики было создание интерактивного веб-приложения с графическим интерфейсом, которое позволяет пользователю задавать граф вручную или загружать из файла и затем в пошаговом режиме наблюдать выполнение алгоритма Кана с отображением текущих входящих степеней, состояния очереди и итогового топологического порядка.</w:t>
      </w:r>
    </w:p>
    <w:p w14:paraId="40C171CE" w14:textId="77777777" w:rsidR="00615743" w:rsidRPr="00615743" w:rsidRDefault="00615743" w:rsidP="00615743">
      <w:pPr>
        <w:pStyle w:val="a1"/>
      </w:pPr>
      <w:r w:rsidRPr="00615743">
        <w:t>Для достижения поставленной цели были сформулированы следующие задачи практики:</w:t>
      </w:r>
    </w:p>
    <w:p w14:paraId="5837C2D4" w14:textId="66AB8916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П</w:t>
      </w:r>
      <w:r w:rsidRPr="00615743">
        <w:t xml:space="preserve">рохождение вводного онлайн-курса по языку </w:t>
      </w:r>
      <w:proofErr w:type="spellStart"/>
      <w:r w:rsidRPr="00615743">
        <w:t>Kotlin</w:t>
      </w:r>
      <w:proofErr w:type="spellEnd"/>
      <w:r w:rsidRPr="00615743">
        <w:t>, освоение его базового синтаксиса, объектно-ориентированных возможностей и работы с асинхронностью</w:t>
      </w:r>
      <w:r>
        <w:t>.</w:t>
      </w:r>
    </w:p>
    <w:p w14:paraId="6E3A146E" w14:textId="03F67716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С</w:t>
      </w:r>
      <w:r w:rsidRPr="00615743">
        <w:t>оставление согласованной с руководителем спецификации программы и плана итеративной разработки, а также распределение ролей внутри бригады</w:t>
      </w:r>
      <w:r>
        <w:t>.</w:t>
      </w:r>
    </w:p>
    <w:p w14:paraId="452EC2DC" w14:textId="2143348D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И</w:t>
      </w:r>
      <w:r w:rsidRPr="00615743">
        <w:t xml:space="preserve">зучение фреймворка </w:t>
      </w:r>
      <w:proofErr w:type="spellStart"/>
      <w:r w:rsidRPr="00615743">
        <w:t>KVision</w:t>
      </w:r>
      <w:proofErr w:type="spellEnd"/>
      <w:r w:rsidRPr="00615743">
        <w:t xml:space="preserve"> и библиотеки vis.js как инструментов для построения клиент-серверных веб-приложений с интерактивной визуализацией графов</w:t>
      </w:r>
      <w:r>
        <w:t>.</w:t>
      </w:r>
    </w:p>
    <w:p w14:paraId="2DF6585A" w14:textId="074E6DE0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lastRenderedPageBreak/>
        <w:t>К</w:t>
      </w:r>
      <w:r w:rsidRPr="00615743">
        <w:t>омандная поэтапная реализация приложения в соответствии со спецификацией, включая написание алгоритмического ядра, серверной части, пользовательского интерфейса и проведение тестирования</w:t>
      </w:r>
      <w:r>
        <w:t>.</w:t>
      </w:r>
    </w:p>
    <w:p w14:paraId="5EA833C9" w14:textId="517AFAC6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О</w:t>
      </w:r>
      <w:r w:rsidRPr="00615743">
        <w:t>формление отчётной документации по результатам выполненной работы.</w:t>
      </w:r>
    </w:p>
    <w:p w14:paraId="3985AFE9" w14:textId="4C9334E0" w:rsidR="00AE03FD" w:rsidRPr="00615743" w:rsidRDefault="00615743" w:rsidP="00615743">
      <w:pPr>
        <w:pStyle w:val="a1"/>
      </w:pPr>
      <w:r w:rsidRPr="00615743">
        <w:t>Успешное выполнение перечисленных задач позволило создать работоспособный программный продукт, подробно описанный в настоящем отчёте.</w:t>
      </w:r>
      <w:bookmarkStart w:id="1" w:name="_Toc73173348"/>
      <w:r w:rsidR="005B15C1">
        <w:br w:type="page"/>
      </w:r>
    </w:p>
    <w:p w14:paraId="58BA5FA6" w14:textId="7DDDB577" w:rsidR="00AE03FD" w:rsidRDefault="005B15C1">
      <w:pPr>
        <w:pStyle w:val="2"/>
        <w:numPr>
          <w:ilvl w:val="1"/>
          <w:numId w:val="2"/>
        </w:numPr>
      </w:pPr>
      <w:bookmarkStart w:id="2" w:name="_Toc235014460"/>
      <w:r>
        <w:lastRenderedPageBreak/>
        <w:t xml:space="preserve">1 </w:t>
      </w:r>
      <w:bookmarkEnd w:id="1"/>
      <w:r>
        <w:t>ПОСТАНОВКА ЗАДАЧИ</w:t>
      </w:r>
      <w:bookmarkEnd w:id="2"/>
      <w:r>
        <w:rPr>
          <w:color w:val="EE0000"/>
        </w:rPr>
        <w:t xml:space="preserve"> </w:t>
      </w:r>
    </w:p>
    <w:p w14:paraId="3838DF51" w14:textId="77777777" w:rsidR="00AE03FD" w:rsidRDefault="005B15C1">
      <w:pPr>
        <w:pStyle w:val="3"/>
        <w:numPr>
          <w:ilvl w:val="2"/>
          <w:numId w:val="2"/>
        </w:numPr>
      </w:pPr>
      <w:bookmarkStart w:id="3" w:name="_Toc235014461"/>
      <w:bookmarkStart w:id="4" w:name="_Toc73173349"/>
      <w:r>
        <w:t>1.1 Предметная область</w:t>
      </w:r>
      <w:bookmarkEnd w:id="3"/>
    </w:p>
    <w:p w14:paraId="44D327D0" w14:textId="36766455" w:rsidR="00865B2C" w:rsidRPr="00865B2C" w:rsidRDefault="00865B2C" w:rsidP="00865B2C">
      <w:pPr>
        <w:pStyle w:val="a1"/>
      </w:pPr>
      <w:r>
        <w:t>Данная работа представляет собой реализацию веб-приложения с графическим интерфейсом, которое позволит  пользователю провести топологическую сортировку произвольного графа в пошаговом режиме. Данное приложение позволит наглядно изучить работу</w:t>
      </w:r>
      <w:r w:rsidR="00272EDB">
        <w:t xml:space="preserve"> алгоритма Кана, что может быть полезно студентам или преподавателям в демонстрационных целях.</w:t>
      </w:r>
    </w:p>
    <w:p w14:paraId="29A45D9E" w14:textId="77777777" w:rsidR="00AE03FD" w:rsidRDefault="005B15C1">
      <w:pPr>
        <w:pStyle w:val="3"/>
        <w:numPr>
          <w:ilvl w:val="2"/>
          <w:numId w:val="2"/>
        </w:numPr>
      </w:pPr>
      <w:bookmarkStart w:id="5" w:name="_Toc235014462"/>
      <w:r>
        <w:t>1.2 Задачи практики</w:t>
      </w:r>
      <w:bookmarkEnd w:id="5"/>
    </w:p>
    <w:p w14:paraId="65F14206" w14:textId="11FB66CD" w:rsidR="00272EDB" w:rsidRDefault="00272EDB" w:rsidP="00272EDB">
      <w:pPr>
        <w:pStyle w:val="a1"/>
        <w:numPr>
          <w:ilvl w:val="0"/>
          <w:numId w:val="4"/>
        </w:numPr>
        <w:ind w:left="709" w:firstLine="0"/>
      </w:pPr>
      <w:r>
        <w:t xml:space="preserve">Вводное задание: Прохождение курса по изучению языка программирования </w:t>
      </w:r>
      <w:r>
        <w:rPr>
          <w:lang w:val="en-US"/>
        </w:rPr>
        <w:t>Kotlin</w:t>
      </w:r>
      <w:r w:rsidR="006F5470">
        <w:t>.</w:t>
      </w:r>
    </w:p>
    <w:p w14:paraId="72E20DD3" w14:textId="0C80A7A2" w:rsidR="00272EDB" w:rsidRDefault="00272EDB" w:rsidP="00272EDB">
      <w:pPr>
        <w:pStyle w:val="a1"/>
        <w:numPr>
          <w:ilvl w:val="0"/>
          <w:numId w:val="4"/>
        </w:numPr>
        <w:ind w:left="709" w:firstLine="0"/>
      </w:pPr>
      <w:r>
        <w:t>Составление</w:t>
      </w:r>
      <w:r w:rsidRPr="0055338B">
        <w:t xml:space="preserve"> спецификации программы и плана разработки</w:t>
      </w:r>
      <w:r w:rsidR="006F5470">
        <w:t>.</w:t>
      </w:r>
    </w:p>
    <w:p w14:paraId="7011FBC2" w14:textId="336A3504" w:rsidR="006F5470" w:rsidRDefault="006F5470" w:rsidP="00272EDB">
      <w:pPr>
        <w:pStyle w:val="a1"/>
        <w:numPr>
          <w:ilvl w:val="0"/>
          <w:numId w:val="4"/>
        </w:numPr>
        <w:ind w:left="709" w:firstLine="0"/>
      </w:pPr>
      <w:r>
        <w:t xml:space="preserve">Изучение модуля </w:t>
      </w:r>
      <w:r>
        <w:rPr>
          <w:lang w:val="en-US"/>
        </w:rPr>
        <w:t>KVision</w:t>
      </w:r>
      <w:r>
        <w:t xml:space="preserve"> как инструмента веб визуализации.</w:t>
      </w:r>
    </w:p>
    <w:p w14:paraId="05701AAA" w14:textId="6778D111" w:rsidR="00AE03FD" w:rsidRPr="0019613B" w:rsidRDefault="006F5470" w:rsidP="0019613B">
      <w:pPr>
        <w:pStyle w:val="a1"/>
        <w:numPr>
          <w:ilvl w:val="0"/>
          <w:numId w:val="4"/>
        </w:numPr>
        <w:ind w:left="709" w:firstLine="0"/>
      </w:pPr>
      <w:r w:rsidRPr="006F5470">
        <w:t>Командная итеративная разработка приложения в соответствии со спецификацией и планом</w:t>
      </w:r>
      <w:r>
        <w:t>.</w:t>
      </w:r>
      <w:bookmarkEnd w:id="4"/>
      <w:r w:rsidR="005B15C1">
        <w:br w:type="page"/>
      </w:r>
    </w:p>
    <w:p w14:paraId="38BBA06F" w14:textId="77777777" w:rsidR="00AE03FD" w:rsidRDefault="005B15C1">
      <w:pPr>
        <w:pStyle w:val="2"/>
        <w:numPr>
          <w:ilvl w:val="0"/>
          <w:numId w:val="2"/>
        </w:numPr>
      </w:pPr>
      <w:bookmarkStart w:id="6" w:name="_Toc235014463"/>
      <w:r>
        <w:lastRenderedPageBreak/>
        <w:t>2 РЕЗУЛЬТАТЫ РАБОТЫ</w:t>
      </w:r>
      <w:bookmarkEnd w:id="6"/>
      <w:r>
        <w:t xml:space="preserve"> </w:t>
      </w:r>
    </w:p>
    <w:p w14:paraId="11069067" w14:textId="2DC7B2F2" w:rsidR="00AE03FD" w:rsidRPr="00D67EB2" w:rsidRDefault="00D67EB2">
      <w:pPr>
        <w:pStyle w:val="a1"/>
      </w:pPr>
      <w:r>
        <w:t xml:space="preserve">В результате было создано приложение, полностью выполняющее следующие требования: Приложение имеет графический интерфейс, который позволяет взаимодействовать с ним используя исключительно мышь, приложение даёт пользователю задать граф как при помощи ручного ввода, так и при помощи импорта из файла формата </w:t>
      </w:r>
      <w:proofErr w:type="spellStart"/>
      <w:r>
        <w:rPr>
          <w:lang w:val="en-US"/>
        </w:rPr>
        <w:t>json</w:t>
      </w:r>
      <w:proofErr w:type="spellEnd"/>
      <w:r>
        <w:t>, работа алгоритма Кана показана пошагово и полностью контролируется пользователем.</w:t>
      </w:r>
    </w:p>
    <w:p w14:paraId="49773B04" w14:textId="7FF576F3" w:rsidR="00AE03FD" w:rsidRDefault="005B15C1">
      <w:pPr>
        <w:pStyle w:val="3"/>
        <w:numPr>
          <w:ilvl w:val="2"/>
          <w:numId w:val="2"/>
        </w:numPr>
      </w:pPr>
      <w:bookmarkStart w:id="7" w:name="_Toc235014464"/>
      <w:r>
        <w:t xml:space="preserve">2.1. </w:t>
      </w:r>
      <w:r w:rsidR="00944A72">
        <w:t>Вводное задание:</w:t>
      </w:r>
      <w:r w:rsidR="00D67EB2">
        <w:t xml:space="preserve"> прохождение курса по изучению языка </w:t>
      </w:r>
      <w:r w:rsidR="00D67EB2">
        <w:rPr>
          <w:lang w:val="en-US"/>
        </w:rPr>
        <w:t>Kotlin</w:t>
      </w:r>
      <w:bookmarkEnd w:id="7"/>
      <w:r w:rsidR="00EE13CE" w:rsidRPr="00EE13CE">
        <w:t xml:space="preserve"> </w:t>
      </w:r>
    </w:p>
    <w:p w14:paraId="7E1FE895" w14:textId="5BD7C6FC" w:rsidR="0057612A" w:rsidRPr="00EE13CE" w:rsidRDefault="00EE13CE" w:rsidP="0057612A">
      <w:pPr>
        <w:pStyle w:val="a1"/>
      </w:pPr>
      <w:r>
        <w:t xml:space="preserve">В ходе изучения онлайн курса были изучены такие темы, как базовые структуры и функции языка, работа со строками, библиотека </w:t>
      </w:r>
      <w:r>
        <w:rPr>
          <w:lang w:val="en-US"/>
        </w:rPr>
        <w:t>Math</w:t>
      </w:r>
      <w:r>
        <w:t xml:space="preserve">, основы ООП, наследование, </w:t>
      </w:r>
      <w:proofErr w:type="spellStart"/>
      <w:r>
        <w:rPr>
          <w:lang w:val="en-US"/>
        </w:rPr>
        <w:t>enum</w:t>
      </w:r>
      <w:proofErr w:type="spellEnd"/>
      <w:r>
        <w:t xml:space="preserve"> классы и </w:t>
      </w:r>
      <w:r>
        <w:rPr>
          <w:lang w:val="en-US"/>
        </w:rPr>
        <w:t>nullability</w:t>
      </w:r>
      <w:r w:rsidRPr="00EE13CE">
        <w:t>.</w:t>
      </w:r>
    </w:p>
    <w:p w14:paraId="62FE57B9" w14:textId="77777777" w:rsidR="00AE03FD" w:rsidRDefault="005B15C1">
      <w:pPr>
        <w:pStyle w:val="3"/>
        <w:numPr>
          <w:ilvl w:val="2"/>
          <w:numId w:val="2"/>
        </w:numPr>
      </w:pPr>
      <w:bookmarkStart w:id="8" w:name="_Toc235014465"/>
      <w:r>
        <w:t xml:space="preserve">2.2. </w:t>
      </w:r>
      <w:r w:rsidR="00FD19DE">
        <w:t>Составление</w:t>
      </w:r>
      <w:r w:rsidR="0055338B" w:rsidRPr="0055338B">
        <w:t xml:space="preserve"> спецификации программы и плана разработки</w:t>
      </w:r>
      <w:bookmarkEnd w:id="8"/>
    </w:p>
    <w:p w14:paraId="52784FD7" w14:textId="77777777" w:rsidR="00FD19DE" w:rsidRPr="00FD19DE" w:rsidRDefault="0001618B" w:rsidP="00FD19DE">
      <w:pPr>
        <w:pStyle w:val="a1"/>
      </w:pPr>
      <w:r>
        <w:t>В этом разделе приводятся исходная спецификация, план разработки и распределение ролей в бригаде, согласованные с руководителем, а также уточнения требований, принятые после сдач промежуточных версий программы.</w:t>
      </w:r>
    </w:p>
    <w:p w14:paraId="25D2440E" w14:textId="1CCC920D" w:rsidR="00ED0443" w:rsidRDefault="0057612A" w:rsidP="00ED0443">
      <w:pPr>
        <w:pStyle w:val="4"/>
      </w:pPr>
      <w:bookmarkStart w:id="9" w:name="_Toc235014466"/>
      <w:r>
        <w:t>2</w:t>
      </w:r>
      <w:r w:rsidR="0055338B">
        <w:t>.</w:t>
      </w:r>
      <w:r>
        <w:t>2</w:t>
      </w:r>
      <w:r w:rsidR="0055338B">
        <w:t xml:space="preserve">.1 </w:t>
      </w:r>
      <w:r w:rsidRPr="0057612A">
        <w:t xml:space="preserve">Исходные </w:t>
      </w:r>
      <w:r>
        <w:t>т</w:t>
      </w:r>
      <w:r w:rsidRPr="0057612A">
        <w:t>ребования к программе</w:t>
      </w:r>
      <w:bookmarkEnd w:id="9"/>
    </w:p>
    <w:p w14:paraId="5837C8F9" w14:textId="63D8C878" w:rsidR="00ED0443" w:rsidRPr="00F1563E" w:rsidRDefault="00ED0443" w:rsidP="00F1563E">
      <w:pPr>
        <w:pStyle w:val="a1"/>
        <w:rPr>
          <w:bCs/>
          <w:color w:val="000000" w:themeColor="text1"/>
        </w:rPr>
      </w:pPr>
      <w:r w:rsidRPr="00F1563E">
        <w:rPr>
          <w:bCs/>
          <w:color w:val="000000" w:themeColor="text1"/>
        </w:rPr>
        <w:t>2.2.1.1</w:t>
      </w:r>
      <w:r w:rsidR="00460CFA" w:rsidRPr="00F1563E">
        <w:rPr>
          <w:bCs/>
          <w:color w:val="000000" w:themeColor="text1"/>
        </w:rPr>
        <w:t xml:space="preserve"> требования к вводу исходных данных</w:t>
      </w:r>
    </w:p>
    <w:p w14:paraId="643F97D4" w14:textId="336903E1" w:rsidR="00460CFA" w:rsidRPr="00460CFA" w:rsidRDefault="007916E9" w:rsidP="007916E9">
      <w:pPr>
        <w:pStyle w:val="a1"/>
      </w:pPr>
      <w:r w:rsidRPr="007916E9">
        <w:t>Входные данные могут быть заданы пользователем интерактивно с помощью мыши на холсте или загружены из текстового файла. При загрузке из файла используется простой текстовый формат, где сначала построчно описываются вершины, а затем рёбра. Строка вершины содержит её уникальный текстовый идентификатор и координаты на холсте (X и Y), разделенные пробелом. Строка ребра содержит идентификатор начальной и конечной вершины, также разделенные пробелом. Строки, начинающиеся с символа решётки, считаются комментариями и игнорируются. Поскольку алгоритм работает с ориентированным графом, порядок указания вершин в строке ребра имеет значение: первое значение указывает на вершину, из которой выходит ребро, а второе - на вершину, в которую оно входит.</w:t>
      </w:r>
    </w:p>
    <w:p w14:paraId="0146CB59" w14:textId="13F3BC5F" w:rsidR="00460CFA" w:rsidRPr="00F1563E" w:rsidRDefault="00460CFA" w:rsidP="00F1563E">
      <w:pPr>
        <w:pStyle w:val="a1"/>
        <w:rPr>
          <w:bCs/>
          <w:color w:val="000000" w:themeColor="text1"/>
        </w:rPr>
      </w:pPr>
      <w:r w:rsidRPr="00F1563E">
        <w:rPr>
          <w:bCs/>
          <w:color w:val="000000" w:themeColor="text1"/>
        </w:rPr>
        <w:t>2.2.1.2 требования к визуализации</w:t>
      </w:r>
    </w:p>
    <w:p w14:paraId="1A17391E" w14:textId="38A22B55" w:rsidR="00460CFA" w:rsidRPr="00460CFA" w:rsidRDefault="00460CFA" w:rsidP="00460CFA">
      <w:pPr>
        <w:pStyle w:val="a1"/>
      </w:pPr>
      <w:r w:rsidRPr="00460CFA">
        <w:lastRenderedPageBreak/>
        <w:t>Интерфейс разделен на три области:</w:t>
      </w:r>
      <w:r>
        <w:t xml:space="preserve"> </w:t>
      </w:r>
      <w:r w:rsidRPr="00460CFA">
        <w:t>Левая часть - область отображения графа (</w:t>
      </w:r>
      <w:proofErr w:type="spellStart"/>
      <w:r w:rsidRPr="00460CFA">
        <w:t>canvas</w:t>
      </w:r>
      <w:proofErr w:type="spellEnd"/>
      <w:r w:rsidRPr="00460CFA">
        <w:t>), где пользователь создаёт вершины и рёбра. На каждой вершине отображается число - текущая входящая степень.</w:t>
      </w:r>
      <w:r>
        <w:t xml:space="preserve"> Правая часть - панель управления со следующими кнопками</w:t>
      </w:r>
      <w:proofErr w:type="gramStart"/>
      <w:r>
        <w:t>: Назад</w:t>
      </w:r>
      <w:proofErr w:type="gramEnd"/>
      <w:r>
        <w:t xml:space="preserve"> -&gt; - шаг</w:t>
      </w:r>
      <w:proofErr w:type="gramStart"/>
      <w:r>
        <w:t>, Вперёд</w:t>
      </w:r>
      <w:proofErr w:type="gramEnd"/>
      <w:r>
        <w:t xml:space="preserve"> &lt;-, Старт, Стоп. </w:t>
      </w:r>
      <w:r w:rsidRPr="00460CFA">
        <w:t>Также представление результата работы алгоритма с пошаговыми действиями.</w:t>
      </w:r>
      <w:r w:rsidRPr="00460CFA">
        <w:rPr>
          <w:rFonts w:eastAsia="Times New Roman"/>
          <w:lang w:eastAsia="ru-RU" w:bidi="ar-SA"/>
        </w:rPr>
        <w:t xml:space="preserve"> </w:t>
      </w:r>
      <w:r w:rsidRPr="00460CFA">
        <w:t xml:space="preserve">Левая нижняя часть – кнопка загрузки готового графа из файла типа </w:t>
      </w:r>
      <w:r w:rsidRPr="00460CFA">
        <w:rPr>
          <w:lang w:val="en-US"/>
        </w:rPr>
        <w:t>JSON</w:t>
      </w:r>
      <w:r w:rsidRPr="00460CFA">
        <w:t>.</w:t>
      </w:r>
    </w:p>
    <w:p w14:paraId="4EFFB6D5" w14:textId="1053539F" w:rsidR="00460CFA" w:rsidRPr="00F1563E" w:rsidRDefault="00460CFA" w:rsidP="00F1563E">
      <w:pPr>
        <w:pStyle w:val="a1"/>
        <w:rPr>
          <w:bCs/>
          <w:color w:val="000000" w:themeColor="text1"/>
        </w:rPr>
      </w:pPr>
      <w:r w:rsidRPr="00F1563E">
        <w:rPr>
          <w:bCs/>
          <w:color w:val="000000" w:themeColor="text1"/>
        </w:rPr>
        <w:t>2.2.1.3 требования к функционалу приложения</w:t>
      </w:r>
    </w:p>
    <w:p w14:paraId="3BCF5D7B" w14:textId="27EE5DA6" w:rsidR="00ED0443" w:rsidRDefault="00460CFA" w:rsidP="007916E9">
      <w:pPr>
        <w:pStyle w:val="a1"/>
      </w:pPr>
      <w:r>
        <w:t>Программа позволяет: создавать и редактировать ориентированный граф, автоматически рассчитывать входящие степени вершин, пошагово выполнять алгоритм Кана с использованием очереди, выявлять циклы в графе, выводить текстовые пояснения на каждом шаге, формировать итоговый список отсортированных вершин. Все функции доступны через графический интерфейс.</w:t>
      </w:r>
    </w:p>
    <w:p w14:paraId="29D4CD49" w14:textId="68F64D13" w:rsidR="0057612A" w:rsidRDefault="0057612A" w:rsidP="0057612A">
      <w:pPr>
        <w:pStyle w:val="4"/>
      </w:pPr>
      <w:bookmarkStart w:id="10" w:name="_Toc235014467"/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 xml:space="preserve"> </w:t>
      </w:r>
      <w:r>
        <w:t>П</w:t>
      </w:r>
      <w:r w:rsidRPr="0057612A">
        <w:t>лан разработки и распределение ролей в бригаде</w:t>
      </w:r>
      <w:bookmarkEnd w:id="10"/>
      <w:r>
        <w:rPr>
          <w:rFonts w:cs="Times New Roman"/>
        </w:rPr>
        <w:t xml:space="preserve"> </w:t>
      </w:r>
    </w:p>
    <w:p w14:paraId="63D425E9" w14:textId="7005E5C9" w:rsidR="0057612A" w:rsidRDefault="007A0A5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1</w:t>
      </w:r>
      <w:r w:rsidR="007C57D7">
        <w:rPr>
          <w:bCs/>
          <w:color w:val="000000" w:themeColor="text1"/>
        </w:rPr>
        <w:t>,</w:t>
      </w:r>
      <w:r>
        <w:rPr>
          <w:bCs/>
          <w:color w:val="000000" w:themeColor="text1"/>
        </w:rPr>
        <w:t xml:space="preserve"> </w:t>
      </w:r>
      <w:r w:rsidR="007C57D7">
        <w:rPr>
          <w:bCs/>
          <w:color w:val="000000" w:themeColor="text1"/>
        </w:rPr>
        <w:t>п</w:t>
      </w:r>
      <w:r>
        <w:rPr>
          <w:bCs/>
          <w:color w:val="000000" w:themeColor="text1"/>
        </w:rPr>
        <w:t>рототип</w:t>
      </w:r>
      <w:r w:rsidR="007C57D7">
        <w:rPr>
          <w:bCs/>
          <w:color w:val="000000" w:themeColor="text1"/>
        </w:rPr>
        <w:t xml:space="preserve"> плановая дата выполнения 7.10</w:t>
      </w:r>
      <w:r>
        <w:rPr>
          <w:bCs/>
          <w:color w:val="000000" w:themeColor="text1"/>
        </w:rPr>
        <w:t xml:space="preserve">. </w:t>
      </w:r>
      <w:r w:rsidRPr="007A0A53">
        <w:rPr>
          <w:bCs/>
          <w:color w:val="000000" w:themeColor="text1"/>
        </w:rPr>
        <w:t>Реализация структуры данных графа, базовой логики алгоритма Кана и организация ввода-вывода через стандартный поток (</w:t>
      </w:r>
      <w:proofErr w:type="spellStart"/>
      <w:r w:rsidRPr="007A0A53">
        <w:rPr>
          <w:bCs/>
          <w:color w:val="000000" w:themeColor="text1"/>
        </w:rPr>
        <w:t>stdin</w:t>
      </w:r>
      <w:proofErr w:type="spellEnd"/>
      <w:r w:rsidRPr="007A0A53">
        <w:rPr>
          <w:bCs/>
          <w:color w:val="000000" w:themeColor="text1"/>
        </w:rPr>
        <w:t>/</w:t>
      </w:r>
      <w:proofErr w:type="spellStart"/>
      <w:r w:rsidRPr="007A0A53">
        <w:rPr>
          <w:bCs/>
          <w:color w:val="000000" w:themeColor="text1"/>
        </w:rPr>
        <w:t>stdout</w:t>
      </w:r>
      <w:proofErr w:type="spellEnd"/>
      <w:r w:rsidRPr="007A0A53">
        <w:rPr>
          <w:bCs/>
          <w:color w:val="000000" w:themeColor="text1"/>
        </w:rPr>
        <w:t>).</w:t>
      </w:r>
    </w:p>
    <w:p w14:paraId="061799FB" w14:textId="49C23CAC" w:rsidR="007C57D7" w:rsidRDefault="007C57D7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2, альфа, плановая дата выполнения 7.1</w:t>
      </w:r>
      <w:r w:rsidR="00033F27">
        <w:rPr>
          <w:bCs/>
          <w:color w:val="000000" w:themeColor="text1"/>
        </w:rPr>
        <w:t>2</w:t>
      </w:r>
      <w:r>
        <w:rPr>
          <w:bCs/>
          <w:color w:val="000000" w:themeColor="text1"/>
        </w:rPr>
        <w:t xml:space="preserve">. </w:t>
      </w:r>
      <w:r w:rsidRPr="007C57D7">
        <w:rPr>
          <w:bCs/>
          <w:color w:val="000000" w:themeColor="text1"/>
        </w:rPr>
        <w:t>Перенос вычислительного ядра на клиент-серверную или веб-архитектуру и создание простейшего интерфейса для взаимодействия</w:t>
      </w:r>
    </w:p>
    <w:p w14:paraId="0B59FF39" w14:textId="4A0D0289" w:rsidR="007C57D7" w:rsidRDefault="007C57D7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3, бета, плановая дата выполнения 7.1</w:t>
      </w:r>
      <w:r w:rsidR="00033F27">
        <w:rPr>
          <w:bCs/>
          <w:color w:val="000000" w:themeColor="text1"/>
        </w:rPr>
        <w:t>4</w:t>
      </w:r>
      <w:r>
        <w:rPr>
          <w:bCs/>
          <w:color w:val="000000" w:themeColor="text1"/>
        </w:rPr>
        <w:t xml:space="preserve">. </w:t>
      </w:r>
      <w:r w:rsidRPr="007C57D7">
        <w:rPr>
          <w:bCs/>
          <w:color w:val="000000" w:themeColor="text1"/>
        </w:rPr>
        <w:t>Реализация полноценного графического интерфейса пользователя (GUI) согласно утвержденному прототипу спецификации.</w:t>
      </w:r>
    </w:p>
    <w:p w14:paraId="29297D12" w14:textId="29354C02" w:rsidR="007C57D7" w:rsidRDefault="004B7899" w:rsidP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4, бета, плановая дата выполнения 7.1</w:t>
      </w:r>
      <w:r w:rsidR="00033F27">
        <w:rPr>
          <w:bCs/>
          <w:color w:val="000000" w:themeColor="text1"/>
        </w:rPr>
        <w:t>6</w:t>
      </w:r>
      <w:r>
        <w:rPr>
          <w:bCs/>
          <w:color w:val="000000" w:themeColor="text1"/>
        </w:rPr>
        <w:t xml:space="preserve">. </w:t>
      </w:r>
      <w:r w:rsidRPr="004B7899">
        <w:rPr>
          <w:bCs/>
          <w:color w:val="000000" w:themeColor="text1"/>
        </w:rPr>
        <w:t>Проведение приемочного тестирования, оптимизация графического движка и устранение мелких дефектов.</w:t>
      </w:r>
    </w:p>
    <w:p w14:paraId="69A07E43" w14:textId="77777777" w:rsidR="004B7899" w:rsidRDefault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Роли были распределены следующим образом: </w:t>
      </w:r>
    </w:p>
    <w:p w14:paraId="615C4EA8" w14:textId="7EE8628F" w:rsidR="004B7899" w:rsidRDefault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Тиссен М.Ю.- реализация базовых классов, реализация функции обработки файлов, организация передачи файла в память программы из </w:t>
      </w:r>
      <w:r>
        <w:rPr>
          <w:bCs/>
          <w:color w:val="000000" w:themeColor="text1"/>
        </w:rPr>
        <w:lastRenderedPageBreak/>
        <w:t>пользовательского интерфейса, механизм обработки исключений</w:t>
      </w:r>
      <w:r w:rsidR="00284AAA">
        <w:rPr>
          <w:bCs/>
          <w:color w:val="000000" w:themeColor="text1"/>
        </w:rPr>
        <w:t xml:space="preserve">, тестирование и промежуточные </w:t>
      </w:r>
      <w:r w:rsidR="00033F27">
        <w:rPr>
          <w:bCs/>
          <w:color w:val="000000" w:themeColor="text1"/>
        </w:rPr>
        <w:t>задачи.</w:t>
      </w:r>
    </w:p>
    <w:p w14:paraId="5CBF44EB" w14:textId="5EE8452C" w:rsidR="00FD19DE" w:rsidRDefault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Купчинский Я.С. – написание алгоритма Кана, организация ввода-вывода из стандартного потока, рефакторинг кода и организация работы </w:t>
      </w:r>
      <w:r>
        <w:rPr>
          <w:bCs/>
          <w:color w:val="000000" w:themeColor="text1"/>
          <w:lang w:val="en-US"/>
        </w:rPr>
        <w:t>git</w:t>
      </w:r>
      <w:r w:rsidRPr="004B7899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репозитория</w:t>
      </w:r>
      <w:r w:rsidR="00284AAA">
        <w:rPr>
          <w:bCs/>
          <w:color w:val="000000" w:themeColor="text1"/>
        </w:rPr>
        <w:t>, тестирование, создание концепта дизайна приложения.</w:t>
      </w:r>
    </w:p>
    <w:p w14:paraId="51350886" w14:textId="30359E8D" w:rsidR="00284AAA" w:rsidRPr="00284AAA" w:rsidRDefault="00284AAA">
      <w:pPr>
        <w:pStyle w:val="a1"/>
        <w:rPr>
          <w:bCs/>
          <w:color w:val="000000" w:themeColor="text1"/>
        </w:rPr>
      </w:pPr>
      <w:r w:rsidRPr="00284AAA">
        <w:rPr>
          <w:bCs/>
          <w:color w:val="000000" w:themeColor="text1"/>
        </w:rPr>
        <w:t>С.Р. Садыков</w:t>
      </w:r>
      <w:r>
        <w:rPr>
          <w:bCs/>
          <w:color w:val="000000" w:themeColor="text1"/>
        </w:rPr>
        <w:t xml:space="preserve"> – Создание графического интерфейса, написание логики взаимодействия интерфейса и </w:t>
      </w:r>
      <w:r>
        <w:rPr>
          <w:bCs/>
          <w:color w:val="000000" w:themeColor="text1"/>
          <w:lang w:val="en-US"/>
        </w:rPr>
        <w:t>backend</w:t>
      </w:r>
      <w:r w:rsidRPr="00284AAA">
        <w:rPr>
          <w:bCs/>
          <w:color w:val="000000" w:themeColor="text1"/>
        </w:rPr>
        <w:t>-</w:t>
      </w:r>
      <w:r>
        <w:rPr>
          <w:bCs/>
          <w:color w:val="000000" w:themeColor="text1"/>
        </w:rPr>
        <w:t xml:space="preserve">части приложения. Разработка механизмов взаимодействия пользователя с приложением, механизма навигации, интеграция цветовой гаммы. </w:t>
      </w:r>
    </w:p>
    <w:p w14:paraId="3E395F87" w14:textId="1B3C2913" w:rsidR="00AE03FD" w:rsidRDefault="005B15C1">
      <w:pPr>
        <w:pStyle w:val="3"/>
        <w:numPr>
          <w:ilvl w:val="2"/>
          <w:numId w:val="2"/>
        </w:numPr>
      </w:pPr>
      <w:bookmarkStart w:id="11" w:name="_Toc235014468"/>
      <w:r>
        <w:t xml:space="preserve">2.3. </w:t>
      </w:r>
      <w:r w:rsidR="0055338B" w:rsidRPr="0055338B">
        <w:t>Командная итеративная разработка приложения в соответ</w:t>
      </w:r>
      <w:r w:rsidR="0055338B">
        <w:t>ствии со спецификацией и планом</w:t>
      </w:r>
      <w:bookmarkEnd w:id="11"/>
    </w:p>
    <w:p w14:paraId="3A12A12C" w14:textId="381CB84E" w:rsidR="0001618B" w:rsidRPr="00033F27" w:rsidRDefault="00033F27" w:rsidP="0001618B">
      <w:pPr>
        <w:pStyle w:val="a1"/>
      </w:pPr>
      <w:r>
        <w:t xml:space="preserve">Разработка </w:t>
      </w:r>
      <w:proofErr w:type="gramStart"/>
      <w:r>
        <w:t>проходила  в</w:t>
      </w:r>
      <w:proofErr w:type="gramEnd"/>
      <w:r>
        <w:t xml:space="preserve"> более быстром темпе, чем было запланировано. Прототип был разработан в течении суток после утверждения спецификации, а именно 07.08. Этапы 1 и 2 были выполнены за двое суток суммарно, так как модуль </w:t>
      </w:r>
      <w:proofErr w:type="spellStart"/>
      <w:r>
        <w:rPr>
          <w:lang w:val="en-US"/>
        </w:rPr>
        <w:t>KVision</w:t>
      </w:r>
      <w:proofErr w:type="spellEnd"/>
      <w:r>
        <w:t xml:space="preserve"> позволил использовать наработки группы из предыдущих проектов, но потребовалась серьёзная работа над организацией ввода-вывода. Это позволило гораздо быстрее перейти к итоговому виду и функционалу приложения. Этап четыре потребовал одни сутки выполнения, так как тестирование и доработка проводилась в ходе выполнения работы.</w:t>
      </w:r>
    </w:p>
    <w:p w14:paraId="77BDFABC" w14:textId="2D40E157" w:rsidR="00721573" w:rsidRPr="00721573" w:rsidRDefault="00721573" w:rsidP="00721573">
      <w:pPr>
        <w:pStyle w:val="4"/>
      </w:pPr>
      <w:bookmarkStart w:id="12" w:name="_Toc235014469"/>
      <w:r w:rsidRPr="00721573">
        <w:t>2.3.1. Структуры данных</w:t>
      </w:r>
      <w:bookmarkEnd w:id="12"/>
      <w:r>
        <w:rPr>
          <w:rFonts w:cs="Times New Roman"/>
          <w:color w:val="EE0000"/>
        </w:rPr>
        <w:t xml:space="preserve"> </w:t>
      </w:r>
    </w:p>
    <w:p w14:paraId="60AD409F" w14:textId="48601C68" w:rsidR="001856A2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r>
        <w:rPr>
          <w:bCs/>
          <w:color w:val="000000" w:themeColor="text1"/>
          <w:lang w:val="en-US"/>
        </w:rPr>
        <w:t>Edge</w:t>
      </w:r>
      <w:r>
        <w:rPr>
          <w:bCs/>
          <w:color w:val="000000" w:themeColor="text1"/>
        </w:rPr>
        <w:t>- описывает ребро графа и имеет два поля</w:t>
      </w:r>
      <w:r w:rsidRPr="001856A2">
        <w:rPr>
          <w:bCs/>
          <w:color w:val="000000" w:themeColor="text1"/>
        </w:rPr>
        <w:t xml:space="preserve"> </w:t>
      </w:r>
      <w:proofErr w:type="spellStart"/>
      <w:r>
        <w:rPr>
          <w:bCs/>
          <w:color w:val="000000" w:themeColor="text1"/>
          <w:lang w:val="en-US"/>
        </w:rPr>
        <w:t>VertexId</w:t>
      </w:r>
      <w:proofErr w:type="spellEnd"/>
      <w:r>
        <w:rPr>
          <w:bCs/>
          <w:color w:val="000000" w:themeColor="text1"/>
        </w:rPr>
        <w:t xml:space="preserve"> обозначающие стартовую и конечные вершины.</w:t>
      </w:r>
    </w:p>
    <w:p w14:paraId="4E48F1C3" w14:textId="338A935A" w:rsidR="00721573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proofErr w:type="spellStart"/>
      <w:r>
        <w:rPr>
          <w:bCs/>
          <w:color w:val="000000" w:themeColor="text1"/>
          <w:lang w:val="en-US"/>
        </w:rPr>
        <w:t>Grapth</w:t>
      </w:r>
      <w:proofErr w:type="spellEnd"/>
      <w:r w:rsidRPr="001856A2">
        <w:rPr>
          <w:bCs/>
          <w:color w:val="000000" w:themeColor="text1"/>
        </w:rPr>
        <w:t xml:space="preserve">- </w:t>
      </w:r>
      <w:r>
        <w:rPr>
          <w:bCs/>
          <w:color w:val="000000" w:themeColor="text1"/>
        </w:rPr>
        <w:t>содержит массив узлов и список рёбер графа.</w:t>
      </w:r>
    </w:p>
    <w:p w14:paraId="131843FF" w14:textId="7EAA0086" w:rsidR="001856A2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r>
        <w:rPr>
          <w:bCs/>
          <w:color w:val="000000" w:themeColor="text1"/>
          <w:lang w:val="en-US"/>
        </w:rPr>
        <w:t>Vertex</w:t>
      </w:r>
      <w:r w:rsidRPr="001856A2">
        <w:rPr>
          <w:bCs/>
          <w:color w:val="000000" w:themeColor="text1"/>
        </w:rPr>
        <w:t xml:space="preserve">- </w:t>
      </w:r>
      <w:r>
        <w:rPr>
          <w:bCs/>
          <w:color w:val="000000" w:themeColor="text1"/>
        </w:rPr>
        <w:t xml:space="preserve">имеет уникальный идентификатор вершины, </w:t>
      </w:r>
      <w:proofErr w:type="gramStart"/>
      <w:r>
        <w:rPr>
          <w:bCs/>
          <w:color w:val="000000" w:themeColor="text1"/>
        </w:rPr>
        <w:t>её  расположение</w:t>
      </w:r>
      <w:proofErr w:type="gramEnd"/>
      <w:r>
        <w:rPr>
          <w:bCs/>
          <w:color w:val="000000" w:themeColor="text1"/>
        </w:rPr>
        <w:t xml:space="preserve"> и количество входящих рёбер.</w:t>
      </w:r>
    </w:p>
    <w:p w14:paraId="746236A0" w14:textId="21189CB6" w:rsidR="001856A2" w:rsidRPr="00F774A7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proofErr w:type="spellStart"/>
      <w:r w:rsidRPr="001856A2">
        <w:rPr>
          <w:bCs/>
          <w:color w:val="000000" w:themeColor="text1"/>
        </w:rPr>
        <w:t>GraphJsonParser</w:t>
      </w:r>
      <w:proofErr w:type="spellEnd"/>
      <w:r>
        <w:rPr>
          <w:bCs/>
          <w:color w:val="000000" w:themeColor="text1"/>
        </w:rPr>
        <w:t xml:space="preserve">- </w:t>
      </w:r>
      <w:r w:rsidR="00F774A7">
        <w:rPr>
          <w:bCs/>
          <w:color w:val="000000" w:themeColor="text1"/>
        </w:rPr>
        <w:t xml:space="preserve">класс, отвечающий за обработку входных данных из </w:t>
      </w:r>
      <w:proofErr w:type="spellStart"/>
      <w:r w:rsidR="00F774A7">
        <w:rPr>
          <w:bCs/>
          <w:color w:val="000000" w:themeColor="text1"/>
          <w:lang w:val="en-US"/>
        </w:rPr>
        <w:t>json</w:t>
      </w:r>
      <w:proofErr w:type="spellEnd"/>
      <w:r w:rsidR="00F774A7" w:rsidRPr="00F774A7">
        <w:rPr>
          <w:bCs/>
          <w:color w:val="000000" w:themeColor="text1"/>
        </w:rPr>
        <w:t xml:space="preserve"> </w:t>
      </w:r>
      <w:r w:rsidR="00F774A7">
        <w:rPr>
          <w:bCs/>
          <w:color w:val="000000" w:themeColor="text1"/>
        </w:rPr>
        <w:t xml:space="preserve">файла. </w:t>
      </w:r>
      <w:proofErr w:type="spellStart"/>
      <w:r w:rsidR="00F774A7">
        <w:rPr>
          <w:bCs/>
          <w:color w:val="000000" w:themeColor="text1"/>
          <w:lang w:val="en-US"/>
        </w:rPr>
        <w:t>buildVertices</w:t>
      </w:r>
      <w:proofErr w:type="spellEnd"/>
      <w:r w:rsidR="00F774A7">
        <w:rPr>
          <w:bCs/>
          <w:color w:val="000000" w:themeColor="text1"/>
        </w:rPr>
        <w:t xml:space="preserve">, которая используется для корректной отрисовки узлов. Для этого используется </w:t>
      </w:r>
      <w:proofErr w:type="gramStart"/>
      <w:r w:rsidR="00F774A7">
        <w:rPr>
          <w:bCs/>
          <w:color w:val="000000" w:themeColor="text1"/>
        </w:rPr>
        <w:t>вспомогательная сетка</w:t>
      </w:r>
      <w:proofErr w:type="gramEnd"/>
      <w:r w:rsidR="00F774A7">
        <w:rPr>
          <w:bCs/>
          <w:color w:val="000000" w:themeColor="text1"/>
        </w:rPr>
        <w:t xml:space="preserve"> не отображаемая пользователю.</w:t>
      </w:r>
    </w:p>
    <w:p w14:paraId="5F6F9C3B" w14:textId="755CAD48" w:rsidR="00721573" w:rsidRPr="00721573" w:rsidRDefault="00721573" w:rsidP="00721573">
      <w:pPr>
        <w:pStyle w:val="4"/>
      </w:pPr>
      <w:bookmarkStart w:id="13" w:name="_Toc235014470"/>
      <w:r w:rsidRPr="00721573">
        <w:t>2.3.2. Основные методы</w:t>
      </w:r>
      <w:bookmarkEnd w:id="13"/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 xml:space="preserve"> </w:t>
      </w:r>
    </w:p>
    <w:p w14:paraId="57C96DD5" w14:textId="54863E57" w:rsidR="00721573" w:rsidRDefault="00A8106D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Методы класса </w:t>
      </w:r>
      <w:proofErr w:type="spellStart"/>
      <w:r w:rsidRPr="001856A2">
        <w:rPr>
          <w:bCs/>
          <w:color w:val="000000" w:themeColor="text1"/>
        </w:rPr>
        <w:t>GraphJsonParser</w:t>
      </w:r>
      <w:proofErr w:type="spellEnd"/>
    </w:p>
    <w:p w14:paraId="544ED0ED" w14:textId="519F0837" w:rsidR="00A8106D" w:rsidRPr="000329AF" w:rsidRDefault="00A8106D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Метод </w:t>
      </w:r>
      <w:r>
        <w:rPr>
          <w:bCs/>
          <w:color w:val="000000" w:themeColor="text1"/>
          <w:lang w:val="en-US"/>
        </w:rPr>
        <w:t>parse</w:t>
      </w:r>
      <w:r>
        <w:rPr>
          <w:bCs/>
          <w:color w:val="000000" w:themeColor="text1"/>
        </w:rPr>
        <w:t xml:space="preserve">, которая получает на вход название файла и возвращает структуру </w:t>
      </w:r>
      <w:proofErr w:type="spellStart"/>
      <w:r>
        <w:rPr>
          <w:bCs/>
          <w:color w:val="000000" w:themeColor="text1"/>
          <w:lang w:val="en-US"/>
        </w:rPr>
        <w:t>Grapth</w:t>
      </w:r>
      <w:proofErr w:type="spellEnd"/>
      <w:r>
        <w:rPr>
          <w:bCs/>
          <w:color w:val="000000" w:themeColor="text1"/>
        </w:rPr>
        <w:t>.</w:t>
      </w:r>
    </w:p>
    <w:p w14:paraId="38AB46E4" w14:textId="48C36089" w:rsidR="00A8106D" w:rsidRDefault="00A8106D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Метод </w:t>
      </w:r>
      <w:proofErr w:type="spellStart"/>
      <w:r>
        <w:rPr>
          <w:bCs/>
          <w:color w:val="000000" w:themeColor="text1"/>
          <w:lang w:val="en-US"/>
        </w:rPr>
        <w:t>buildVertices</w:t>
      </w:r>
      <w:proofErr w:type="spellEnd"/>
      <w:r>
        <w:rPr>
          <w:bCs/>
          <w:color w:val="000000" w:themeColor="text1"/>
        </w:rPr>
        <w:t>, который используется для корректной отрисовки узлов. Для этого используется вспомогательная сетка, не отображаемая пользователю.</w:t>
      </w:r>
    </w:p>
    <w:p w14:paraId="36E105D4" w14:textId="77777777" w:rsidR="00A8106D" w:rsidRDefault="00A8106D">
      <w:pPr>
        <w:pStyle w:val="a1"/>
        <w:rPr>
          <w:bCs/>
          <w:color w:val="000000" w:themeColor="text1"/>
        </w:rPr>
      </w:pPr>
      <w:r w:rsidRPr="00A8106D">
        <w:rPr>
          <w:bCs/>
          <w:color w:val="000000" w:themeColor="text1"/>
          <w:lang w:val="en-US"/>
        </w:rPr>
        <w:t>Graph</w:t>
      </w:r>
      <w:r w:rsidRPr="00A8106D">
        <w:rPr>
          <w:bCs/>
          <w:color w:val="000000" w:themeColor="text1"/>
        </w:rPr>
        <w:t>.</w:t>
      </w:r>
      <w:proofErr w:type="spellStart"/>
      <w:r w:rsidRPr="00A8106D">
        <w:rPr>
          <w:bCs/>
          <w:color w:val="000000" w:themeColor="text1"/>
          <w:lang w:val="en-US"/>
        </w:rPr>
        <w:t>calculateInDegrees</w:t>
      </w:r>
      <w:proofErr w:type="spellEnd"/>
      <w:r w:rsidRPr="00A8106D">
        <w:rPr>
          <w:bCs/>
          <w:color w:val="000000" w:themeColor="text1"/>
        </w:rPr>
        <w:t xml:space="preserve">() </w:t>
      </w:r>
      <w:r>
        <w:rPr>
          <w:bCs/>
          <w:color w:val="000000" w:themeColor="text1"/>
        </w:rPr>
        <w:t>– Рассчитывает входящие степени для всех вершин графа.</w:t>
      </w:r>
    </w:p>
    <w:p w14:paraId="7CFD76B8" w14:textId="77777777" w:rsidR="00A8106D" w:rsidRDefault="00A8106D">
      <w:pPr>
        <w:pStyle w:val="a1"/>
        <w:rPr>
          <w:bCs/>
          <w:color w:val="000000" w:themeColor="text1"/>
        </w:rPr>
      </w:pPr>
      <w:proofErr w:type="spellStart"/>
      <w:r w:rsidRPr="00A8106D">
        <w:rPr>
          <w:bCs/>
          <w:color w:val="000000" w:themeColor="text1"/>
        </w:rPr>
        <w:t>Graph.buildAdjacencyList</w:t>
      </w:r>
      <w:proofErr w:type="spellEnd"/>
      <w:r w:rsidRPr="00A8106D">
        <w:rPr>
          <w:bCs/>
          <w:color w:val="000000" w:themeColor="text1"/>
        </w:rPr>
        <w:t>()</w:t>
      </w:r>
      <w:r>
        <w:rPr>
          <w:bCs/>
          <w:color w:val="000000" w:themeColor="text1"/>
        </w:rPr>
        <w:t xml:space="preserve"> - </w:t>
      </w:r>
      <w:r w:rsidRPr="00A8106D">
        <w:rPr>
          <w:bCs/>
          <w:color w:val="000000" w:themeColor="text1"/>
        </w:rPr>
        <w:t>Строит список смежности, чтобы быстро находить все исходящие соседние вершины</w:t>
      </w:r>
    </w:p>
    <w:p w14:paraId="2D4C0A65" w14:textId="77777777" w:rsidR="00A8106D" w:rsidRDefault="00A8106D">
      <w:pPr>
        <w:pStyle w:val="a1"/>
        <w:rPr>
          <w:bCs/>
          <w:color w:val="000000" w:themeColor="text1"/>
        </w:rPr>
      </w:pPr>
      <w:proofErr w:type="spellStart"/>
      <w:r w:rsidRPr="00A8106D">
        <w:rPr>
          <w:bCs/>
          <w:color w:val="000000" w:themeColor="text1"/>
        </w:rPr>
        <w:t>Graph.initializeStack</w:t>
      </w:r>
      <w:proofErr w:type="spellEnd"/>
      <w:r w:rsidRPr="00A8106D">
        <w:rPr>
          <w:bCs/>
          <w:color w:val="000000" w:themeColor="text1"/>
        </w:rPr>
        <w:t>()</w:t>
      </w:r>
      <w:r>
        <w:rPr>
          <w:bCs/>
          <w:color w:val="000000" w:themeColor="text1"/>
        </w:rPr>
        <w:t xml:space="preserve"> - </w:t>
      </w:r>
      <w:r w:rsidRPr="00A8106D">
        <w:rPr>
          <w:bCs/>
          <w:color w:val="000000" w:themeColor="text1"/>
        </w:rPr>
        <w:t>Собирает все вершины без входящих рёбер.</w:t>
      </w:r>
    </w:p>
    <w:p w14:paraId="2E950678" w14:textId="77777777" w:rsidR="007C2536" w:rsidRDefault="007C2536" w:rsidP="007C2536">
      <w:pPr>
        <w:pStyle w:val="a1"/>
        <w:rPr>
          <w:bCs/>
          <w:color w:val="000000" w:themeColor="text1"/>
        </w:rPr>
      </w:pPr>
      <w:proofErr w:type="spellStart"/>
      <w:r w:rsidRPr="007C2536">
        <w:rPr>
          <w:bCs/>
          <w:color w:val="000000" w:themeColor="text1"/>
        </w:rPr>
        <w:t>Graph.topologicalSortKahn</w:t>
      </w:r>
      <w:proofErr w:type="spellEnd"/>
      <w:r w:rsidRPr="007C2536">
        <w:rPr>
          <w:bCs/>
          <w:color w:val="000000" w:themeColor="text1"/>
        </w:rPr>
        <w:t>(</w:t>
      </w:r>
      <w:proofErr w:type="spellStart"/>
      <w:r w:rsidRPr="007C2536">
        <w:rPr>
          <w:bCs/>
          <w:color w:val="000000" w:themeColor="text1"/>
        </w:rPr>
        <w:t>mode</w:t>
      </w:r>
      <w:proofErr w:type="spellEnd"/>
      <w:r w:rsidRPr="007C2536">
        <w:rPr>
          <w:bCs/>
          <w:color w:val="000000" w:themeColor="text1"/>
        </w:rPr>
        <w:t xml:space="preserve">: </w:t>
      </w:r>
      <w:proofErr w:type="spellStart"/>
      <w:r w:rsidRPr="007C2536">
        <w:rPr>
          <w:bCs/>
          <w:color w:val="000000" w:themeColor="text1"/>
        </w:rPr>
        <w:t>SortMode</w:t>
      </w:r>
      <w:proofErr w:type="spellEnd"/>
      <w:r w:rsidRPr="007C2536">
        <w:rPr>
          <w:bCs/>
          <w:color w:val="000000" w:themeColor="text1"/>
        </w:rPr>
        <w:t xml:space="preserve">) - Топологическая сортировка Кана. Возвращает топологический порядок, если граф ацикличен. Возвращает </w:t>
      </w:r>
      <w:r w:rsidRPr="007C2536">
        <w:rPr>
          <w:bCs/>
          <w:color w:val="000000" w:themeColor="text1"/>
          <w:lang w:val="en-US"/>
        </w:rPr>
        <w:t>null</w:t>
      </w:r>
      <w:r w:rsidRPr="007C2536">
        <w:rPr>
          <w:bCs/>
          <w:color w:val="000000" w:themeColor="text1"/>
        </w:rPr>
        <w:t>, если из-за цикла удалось обработать не все вершины.</w:t>
      </w:r>
    </w:p>
    <w:p w14:paraId="05C8D682" w14:textId="22B7A184" w:rsidR="007C2536" w:rsidRPr="007C2536" w:rsidRDefault="007C2536" w:rsidP="007C2536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Так же вспомогательные функции, такие как</w:t>
      </w:r>
    </w:p>
    <w:p w14:paraId="4A909981" w14:textId="00F76973" w:rsidR="007C2536" w:rsidRDefault="007C2536" w:rsidP="007C2536">
      <w:pPr>
        <w:pStyle w:val="a1"/>
        <w:rPr>
          <w:bCs/>
          <w:color w:val="000000" w:themeColor="text1"/>
        </w:rPr>
      </w:pPr>
      <w:r w:rsidRPr="007C253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  <w:lang w:val="en-US"/>
        </w:rPr>
        <w:t>Fun</w:t>
      </w:r>
      <w:r w:rsidRPr="007C2536">
        <w:rPr>
          <w:bCs/>
          <w:color w:val="000000" w:themeColor="text1"/>
        </w:rPr>
        <w:t xml:space="preserve"> </w:t>
      </w:r>
      <w:proofErr w:type="spellStart"/>
      <w:proofErr w:type="gramStart"/>
      <w:r w:rsidRPr="00A8106D">
        <w:rPr>
          <w:bCs/>
          <w:color w:val="000000" w:themeColor="text1"/>
        </w:rPr>
        <w:t>waitForUser</w:t>
      </w:r>
      <w:proofErr w:type="spellEnd"/>
      <w:r w:rsidRPr="00A8106D">
        <w:rPr>
          <w:bCs/>
          <w:color w:val="000000" w:themeColor="text1"/>
        </w:rPr>
        <w:t>(</w:t>
      </w:r>
      <w:proofErr w:type="spellStart"/>
      <w:proofErr w:type="gramEnd"/>
      <w:r w:rsidRPr="00A8106D">
        <w:rPr>
          <w:bCs/>
          <w:color w:val="000000" w:themeColor="text1"/>
        </w:rPr>
        <w:t>message</w:t>
      </w:r>
      <w:proofErr w:type="spellEnd"/>
      <w:r w:rsidRPr="00A8106D">
        <w:rPr>
          <w:bCs/>
          <w:color w:val="000000" w:themeColor="text1"/>
        </w:rPr>
        <w:t xml:space="preserve">: </w:t>
      </w:r>
      <w:proofErr w:type="spellStart"/>
      <w:r w:rsidRPr="00A8106D">
        <w:rPr>
          <w:bCs/>
          <w:color w:val="000000" w:themeColor="text1"/>
        </w:rPr>
        <w:t>String</w:t>
      </w:r>
      <w:proofErr w:type="spellEnd"/>
      <w:r w:rsidRPr="00A8106D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- </w:t>
      </w:r>
      <w:r w:rsidRPr="00A8106D">
        <w:rPr>
          <w:bCs/>
          <w:color w:val="000000" w:themeColor="text1"/>
        </w:rPr>
        <w:t>Ждёт ввод пользователя в пошаговом режиме</w:t>
      </w:r>
      <w:r>
        <w:rPr>
          <w:bCs/>
          <w:color w:val="000000" w:themeColor="text1"/>
        </w:rPr>
        <w:t>.</w:t>
      </w:r>
    </w:p>
    <w:p w14:paraId="44471ECA" w14:textId="77777777" w:rsidR="007C2536" w:rsidRPr="008E102E" w:rsidRDefault="007C2536" w:rsidP="007C2536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  <w:lang w:val="en-US"/>
        </w:rPr>
        <w:t>Fun</w:t>
      </w:r>
      <w:r w:rsidRPr="007C2536">
        <w:rPr>
          <w:bCs/>
          <w:color w:val="000000" w:themeColor="text1"/>
        </w:rPr>
        <w:t xml:space="preserve"> </w:t>
      </w:r>
      <w:proofErr w:type="spellStart"/>
      <w:proofErr w:type="gramStart"/>
      <w:r w:rsidRPr="00A8106D">
        <w:rPr>
          <w:bCs/>
          <w:color w:val="000000" w:themeColor="text1"/>
          <w:lang w:val="en-US"/>
        </w:rPr>
        <w:t>printState</w:t>
      </w:r>
      <w:proofErr w:type="spellEnd"/>
      <w:r w:rsidRPr="00A8106D">
        <w:rPr>
          <w:bCs/>
          <w:color w:val="000000" w:themeColor="text1"/>
        </w:rPr>
        <w:t>(</w:t>
      </w:r>
      <w:proofErr w:type="gramEnd"/>
      <w:r w:rsidRPr="00A8106D">
        <w:rPr>
          <w:bCs/>
          <w:color w:val="000000" w:themeColor="text1"/>
          <w:lang w:val="en-US"/>
        </w:rPr>
        <w:t>step</w:t>
      </w:r>
      <w:r w:rsidRPr="00A8106D">
        <w:rPr>
          <w:bCs/>
          <w:color w:val="000000" w:themeColor="text1"/>
        </w:rPr>
        <w:t xml:space="preserve">: </w:t>
      </w:r>
      <w:r w:rsidRPr="00A8106D">
        <w:rPr>
          <w:bCs/>
          <w:color w:val="000000" w:themeColor="text1"/>
          <w:lang w:val="en-US"/>
        </w:rPr>
        <w:t>Int</w:t>
      </w:r>
      <w:r w:rsidRPr="00A8106D">
        <w:rPr>
          <w:bCs/>
          <w:color w:val="000000" w:themeColor="text1"/>
        </w:rPr>
        <w:t xml:space="preserve">, </w:t>
      </w:r>
      <w:r w:rsidRPr="00A8106D">
        <w:rPr>
          <w:bCs/>
          <w:color w:val="000000" w:themeColor="text1"/>
          <w:lang w:val="en-US"/>
        </w:rPr>
        <w:t>result</w:t>
      </w:r>
      <w:r w:rsidRPr="00A8106D">
        <w:rPr>
          <w:bCs/>
          <w:color w:val="000000" w:themeColor="text1"/>
        </w:rPr>
        <w:t xml:space="preserve">: </w:t>
      </w:r>
      <w:r w:rsidRPr="00A8106D">
        <w:rPr>
          <w:bCs/>
          <w:color w:val="000000" w:themeColor="text1"/>
          <w:lang w:val="en-US"/>
        </w:rPr>
        <w:t>List</w:t>
      </w:r>
      <w:r w:rsidRPr="00A8106D">
        <w:rPr>
          <w:bCs/>
          <w:color w:val="000000" w:themeColor="text1"/>
        </w:rPr>
        <w:t>&lt;</w:t>
      </w:r>
      <w:proofErr w:type="spellStart"/>
      <w:r w:rsidRPr="00A8106D">
        <w:rPr>
          <w:bCs/>
          <w:color w:val="000000" w:themeColor="text1"/>
          <w:lang w:val="en-US"/>
        </w:rPr>
        <w:t>VertexId</w:t>
      </w:r>
      <w:proofErr w:type="spellEnd"/>
      <w:r w:rsidRPr="00A8106D">
        <w:rPr>
          <w:bCs/>
          <w:color w:val="000000" w:themeColor="text1"/>
        </w:rPr>
        <w:t xml:space="preserve">&gt;, </w:t>
      </w:r>
      <w:r w:rsidRPr="00A8106D">
        <w:rPr>
          <w:bCs/>
          <w:color w:val="000000" w:themeColor="text1"/>
          <w:lang w:val="en-US"/>
        </w:rPr>
        <w:t>stack</w:t>
      </w:r>
      <w:r w:rsidRPr="00A8106D">
        <w:rPr>
          <w:bCs/>
          <w:color w:val="000000" w:themeColor="text1"/>
        </w:rPr>
        <w:t xml:space="preserve">: </w:t>
      </w:r>
      <w:proofErr w:type="spellStart"/>
      <w:r w:rsidRPr="00A8106D">
        <w:rPr>
          <w:bCs/>
          <w:color w:val="000000" w:themeColor="text1"/>
          <w:lang w:val="en-US"/>
        </w:rPr>
        <w:t>ArrayDeque</w:t>
      </w:r>
      <w:proofErr w:type="spellEnd"/>
      <w:r w:rsidRPr="00A8106D">
        <w:rPr>
          <w:bCs/>
          <w:color w:val="000000" w:themeColor="text1"/>
        </w:rPr>
        <w:t>&lt;</w:t>
      </w:r>
      <w:proofErr w:type="spellStart"/>
      <w:r w:rsidRPr="00A8106D">
        <w:rPr>
          <w:bCs/>
          <w:color w:val="000000" w:themeColor="text1"/>
          <w:lang w:val="en-US"/>
        </w:rPr>
        <w:t>VertexId</w:t>
      </w:r>
      <w:proofErr w:type="spellEnd"/>
      <w:r w:rsidRPr="00A8106D">
        <w:rPr>
          <w:bCs/>
          <w:color w:val="000000" w:themeColor="text1"/>
        </w:rPr>
        <w:t xml:space="preserve">&gt;, </w:t>
      </w:r>
      <w:r w:rsidRPr="00A8106D">
        <w:rPr>
          <w:bCs/>
          <w:color w:val="000000" w:themeColor="text1"/>
          <w:lang w:val="en-US"/>
        </w:rPr>
        <w:t>vertices</w:t>
      </w:r>
      <w:r w:rsidRPr="00A8106D">
        <w:rPr>
          <w:bCs/>
          <w:color w:val="000000" w:themeColor="text1"/>
        </w:rPr>
        <w:t xml:space="preserve">: </w:t>
      </w:r>
      <w:r w:rsidRPr="00A8106D">
        <w:rPr>
          <w:bCs/>
          <w:color w:val="000000" w:themeColor="text1"/>
          <w:lang w:val="en-US"/>
        </w:rPr>
        <w:t>Map</w:t>
      </w:r>
      <w:r w:rsidRPr="00A8106D">
        <w:rPr>
          <w:bCs/>
          <w:color w:val="000000" w:themeColor="text1"/>
        </w:rPr>
        <w:t>&lt;</w:t>
      </w:r>
      <w:proofErr w:type="spellStart"/>
      <w:r w:rsidRPr="00A8106D">
        <w:rPr>
          <w:bCs/>
          <w:color w:val="000000" w:themeColor="text1"/>
          <w:lang w:val="en-US"/>
        </w:rPr>
        <w:t>VertexId</w:t>
      </w:r>
      <w:proofErr w:type="spellEnd"/>
      <w:r w:rsidRPr="00A8106D">
        <w:rPr>
          <w:bCs/>
          <w:color w:val="000000" w:themeColor="text1"/>
        </w:rPr>
        <w:t xml:space="preserve">, </w:t>
      </w:r>
      <w:r w:rsidRPr="00A8106D">
        <w:rPr>
          <w:bCs/>
          <w:color w:val="000000" w:themeColor="text1"/>
          <w:lang w:val="en-US"/>
        </w:rPr>
        <w:t>Vertex</w:t>
      </w:r>
      <w:r w:rsidRPr="00A8106D">
        <w:rPr>
          <w:bCs/>
          <w:color w:val="000000" w:themeColor="text1"/>
        </w:rPr>
        <w:t>&gt;) - Выводит текущее состояние алгоритма для отладки и демонстрации:</w:t>
      </w:r>
      <w:r>
        <w:rPr>
          <w:bCs/>
          <w:color w:val="000000" w:themeColor="text1"/>
        </w:rPr>
        <w:t xml:space="preserve"> </w:t>
      </w:r>
      <w:r w:rsidRPr="00A8106D">
        <w:rPr>
          <w:bCs/>
          <w:color w:val="000000" w:themeColor="text1"/>
        </w:rPr>
        <w:t xml:space="preserve">частичный результат, текущий стек и </w:t>
      </w:r>
      <w:proofErr w:type="spellStart"/>
      <w:r w:rsidRPr="00A8106D">
        <w:rPr>
          <w:bCs/>
          <w:color w:val="000000" w:themeColor="text1"/>
          <w:lang w:val="en-US"/>
        </w:rPr>
        <w:t>inDegree</w:t>
      </w:r>
      <w:proofErr w:type="spellEnd"/>
      <w:r w:rsidRPr="00A8106D">
        <w:rPr>
          <w:bCs/>
          <w:color w:val="000000" w:themeColor="text1"/>
        </w:rPr>
        <w:t xml:space="preserve"> каждой вершины.  </w:t>
      </w:r>
    </w:p>
    <w:p w14:paraId="06A0F1FF" w14:textId="77777777" w:rsidR="00F1563E" w:rsidRPr="00F1563E" w:rsidRDefault="00F1563E" w:rsidP="00F1563E">
      <w:pPr>
        <w:pStyle w:val="a1"/>
        <w:rPr>
          <w:bCs/>
          <w:color w:val="000000" w:themeColor="text1"/>
        </w:rPr>
      </w:pPr>
      <w:proofErr w:type="spellStart"/>
      <w:r w:rsidRPr="00F1563E">
        <w:rPr>
          <w:bCs/>
          <w:color w:val="000000" w:themeColor="text1"/>
          <w:lang w:val="en-US"/>
        </w:rPr>
        <w:t>VisDataSet</w:t>
      </w:r>
      <w:proofErr w:type="spellEnd"/>
      <w:r w:rsidRPr="00F1563E">
        <w:rPr>
          <w:bCs/>
          <w:color w:val="000000" w:themeColor="text1"/>
        </w:rPr>
        <w:t xml:space="preserve"> — реактивный контейнер данных для вершин и ребер.</w:t>
      </w:r>
    </w:p>
    <w:p w14:paraId="0431398D" w14:textId="32767CDD" w:rsidR="00F1563E" w:rsidRPr="00F1563E" w:rsidRDefault="00F1563E" w:rsidP="00F1563E">
      <w:pPr>
        <w:pStyle w:val="a1"/>
        <w:rPr>
          <w:bCs/>
          <w:color w:val="000000" w:themeColor="text1"/>
        </w:rPr>
      </w:pPr>
      <w:proofErr w:type="spellStart"/>
      <w:r w:rsidRPr="00F1563E">
        <w:rPr>
          <w:bCs/>
          <w:color w:val="000000" w:themeColor="text1"/>
          <w:lang w:val="en-US"/>
        </w:rPr>
        <w:t>VisNetwork</w:t>
      </w:r>
      <w:proofErr w:type="spellEnd"/>
      <w:r w:rsidRPr="00F1563E">
        <w:rPr>
          <w:bCs/>
          <w:color w:val="000000" w:themeColor="text1"/>
        </w:rPr>
        <w:t xml:space="preserve"> — сам класс интерактивной отрисовки графа, который принимает </w:t>
      </w:r>
      <w:r w:rsidRPr="00F1563E">
        <w:rPr>
          <w:bCs/>
          <w:color w:val="000000" w:themeColor="text1"/>
          <w:lang w:val="en-US"/>
        </w:rPr>
        <w:t>HTML</w:t>
      </w:r>
      <w:r w:rsidRPr="00F1563E">
        <w:rPr>
          <w:bCs/>
          <w:color w:val="000000" w:themeColor="text1"/>
        </w:rPr>
        <w:t>-контейнер, опции физики/стилей и вешает слушатели событий.</w:t>
      </w:r>
    </w:p>
    <w:p w14:paraId="6E048F19" w14:textId="77777777" w:rsidR="00F1563E" w:rsidRPr="00F1563E" w:rsidRDefault="00F1563E" w:rsidP="007C2536">
      <w:pPr>
        <w:pStyle w:val="a1"/>
        <w:rPr>
          <w:bCs/>
          <w:color w:val="000000" w:themeColor="text1"/>
        </w:rPr>
      </w:pPr>
    </w:p>
    <w:p w14:paraId="05503A93" w14:textId="285DD29D" w:rsidR="007C2536" w:rsidRPr="007C2536" w:rsidRDefault="007C2536" w:rsidP="007C2536">
      <w:pPr>
        <w:pStyle w:val="a1"/>
        <w:rPr>
          <w:bCs/>
          <w:color w:val="000000" w:themeColor="text1"/>
        </w:rPr>
      </w:pPr>
    </w:p>
    <w:p w14:paraId="65875B85" w14:textId="0744984E" w:rsidR="00836DD1" w:rsidRDefault="00836DD1" w:rsidP="00836DD1">
      <w:pPr>
        <w:pStyle w:val="4"/>
      </w:pPr>
      <w:bookmarkStart w:id="14" w:name="_Toc235014471"/>
      <w:r>
        <w:t>2.3.3. Тестирование</w:t>
      </w:r>
      <w:bookmarkEnd w:id="14"/>
      <w:r>
        <w:rPr>
          <w:color w:val="EE0000"/>
        </w:rPr>
        <w:t xml:space="preserve"> </w:t>
      </w:r>
    </w:p>
    <w:p w14:paraId="64DA8B64" w14:textId="78B27D8B" w:rsidR="00836DD1" w:rsidRPr="00836DD1" w:rsidRDefault="00FD19DE" w:rsidP="00F1563E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Подраздел тестирования следует структурировать:</w:t>
      </w:r>
    </w:p>
    <w:p w14:paraId="2F227922" w14:textId="458E196F" w:rsid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="00F1563E">
        <w:rPr>
          <w:bCs/>
          <w:color w:val="000000" w:themeColor="text1"/>
        </w:rPr>
        <w:t>1</w:t>
      </w:r>
      <w:r w:rsidRPr="00836DD1">
        <w:rPr>
          <w:bCs/>
          <w:color w:val="000000" w:themeColor="text1"/>
        </w:rPr>
        <w:t>. Тестирование графического интерфейса</w:t>
      </w:r>
    </w:p>
    <w:p w14:paraId="0397568F" w14:textId="30C46868" w:rsidR="00716E8C" w:rsidRPr="00716E8C" w:rsidRDefault="00716E8C" w:rsidP="00716E8C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Тестирование интерфейса производилось на локальном запуске веб приложения на порте </w:t>
      </w:r>
      <w:r>
        <w:rPr>
          <w:bCs/>
          <w:color w:val="000000" w:themeColor="text1"/>
          <w:lang w:val="en-US"/>
        </w:rPr>
        <w:t>localhost</w:t>
      </w:r>
      <w:r w:rsidRPr="00716E8C">
        <w:rPr>
          <w:bCs/>
          <w:color w:val="000000" w:themeColor="text1"/>
        </w:rPr>
        <w:t>.</w:t>
      </w:r>
      <w:r>
        <w:rPr>
          <w:bCs/>
          <w:color w:val="000000" w:themeColor="text1"/>
        </w:rPr>
        <w:t xml:space="preserve"> Изначально была протестирована возможность добавления </w:t>
      </w:r>
      <w:r w:rsidR="005008F3">
        <w:rPr>
          <w:bCs/>
          <w:color w:val="000000" w:themeColor="text1"/>
        </w:rPr>
        <w:t>узла. Тесты были пройдены успешно. На картинке показан один из тестов.</w:t>
      </w:r>
      <w:r w:rsidRPr="00716E8C">
        <w:rPr>
          <w:bCs/>
          <w:color w:val="000000" w:themeColor="text1"/>
        </w:rPr>
        <w:t xml:space="preserve"> (рис. 1).</w:t>
      </w:r>
    </w:p>
    <w:p w14:paraId="5FE05981" w14:textId="77777777" w:rsidR="00716E8C" w:rsidRDefault="00716E8C" w:rsidP="00716E8C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0F0B4519" wp14:editId="468D9527">
            <wp:extent cx="2621915" cy="1989870"/>
            <wp:effectExtent l="0" t="0" r="6985" b="0"/>
            <wp:docPr id="7260311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3119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98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6947D" w14:textId="562B6DAF" w:rsidR="00716E8C" w:rsidRDefault="00716E8C" w:rsidP="00716E8C">
      <w:pPr>
        <w:pStyle w:val="af3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 – Пример </w:t>
      </w:r>
      <w:r w:rsidR="005008F3">
        <w:t>теста добавления узла</w:t>
      </w:r>
    </w:p>
    <w:p w14:paraId="2AF49225" w14:textId="77777777" w:rsidR="00716E8C" w:rsidRPr="00836DD1" w:rsidRDefault="00716E8C" w:rsidP="00836DD1">
      <w:pPr>
        <w:pStyle w:val="a1"/>
        <w:rPr>
          <w:bCs/>
          <w:color w:val="000000" w:themeColor="text1"/>
        </w:rPr>
      </w:pPr>
    </w:p>
    <w:p w14:paraId="0A827D58" w14:textId="4B89A45D" w:rsidR="005008F3" w:rsidRPr="00716E8C" w:rsidRDefault="005008F3" w:rsidP="005008F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Далее была проверена возможность соединения двух узлов направленным ребром. Тесты были пройдены успешно. На картинке показан один из тестов. </w:t>
      </w:r>
      <w:r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2</w:t>
      </w:r>
      <w:r w:rsidRPr="00716E8C">
        <w:rPr>
          <w:bCs/>
          <w:color w:val="000000" w:themeColor="text1"/>
        </w:rPr>
        <w:t>).</w:t>
      </w:r>
    </w:p>
    <w:p w14:paraId="4B0F4CAB" w14:textId="77777777" w:rsidR="005008F3" w:rsidRDefault="005008F3" w:rsidP="005008F3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250DBA70" wp14:editId="2691E868">
            <wp:extent cx="2621915" cy="1906608"/>
            <wp:effectExtent l="0" t="0" r="6985" b="0"/>
            <wp:docPr id="14154195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1950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90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D22B3" w14:textId="5176A7DB" w:rsidR="005008F3" w:rsidRDefault="005008F3" w:rsidP="005008F3">
      <w:pPr>
        <w:pStyle w:val="af3"/>
      </w:pPr>
      <w:r>
        <w:t>Рисунок 2 – Пример теста добавления ребра</w:t>
      </w:r>
    </w:p>
    <w:p w14:paraId="186B0F8F" w14:textId="65BBDB5E" w:rsidR="005008F3" w:rsidRPr="00716E8C" w:rsidRDefault="005008F3" w:rsidP="005008F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Далее была проверена работа алгоритма в тех же сценариях, как и в алгоритмическом тестировании. Тесты дали тот же ожидаемый результат. Далее привед</w:t>
      </w:r>
      <w:r w:rsidR="00091D34">
        <w:rPr>
          <w:bCs/>
          <w:color w:val="000000" w:themeColor="text1"/>
        </w:rPr>
        <w:t>ё</w:t>
      </w:r>
      <w:r>
        <w:rPr>
          <w:bCs/>
          <w:color w:val="000000" w:themeColor="text1"/>
        </w:rPr>
        <w:t xml:space="preserve">н пример ожидаемо корректного результата работы программы </w:t>
      </w:r>
      <w:r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3</w:t>
      </w:r>
      <w:r w:rsidRPr="00716E8C">
        <w:rPr>
          <w:bCs/>
          <w:color w:val="000000" w:themeColor="text1"/>
        </w:rPr>
        <w:t>).</w:t>
      </w:r>
    </w:p>
    <w:p w14:paraId="5E408FEE" w14:textId="77777777" w:rsidR="005008F3" w:rsidRDefault="005008F3" w:rsidP="005008F3">
      <w:pPr>
        <w:pStyle w:val="af3"/>
        <w:rPr>
          <w:color w:val="C00000"/>
        </w:rPr>
      </w:pPr>
      <w:r>
        <w:rPr>
          <w:noProof/>
          <w:lang w:eastAsia="ja-JP" w:bidi="ar-SA"/>
        </w:rPr>
        <w:lastRenderedPageBreak/>
        <w:drawing>
          <wp:inline distT="0" distB="0" distL="0" distR="0" wp14:anchorId="09EFBE05" wp14:editId="7DD9C61B">
            <wp:extent cx="2610665" cy="1906608"/>
            <wp:effectExtent l="0" t="0" r="0" b="0"/>
            <wp:docPr id="1157347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7187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65" cy="190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E7307" w14:textId="3AB31B23" w:rsidR="005008F3" w:rsidRDefault="005008F3" w:rsidP="005008F3">
      <w:pPr>
        <w:pStyle w:val="af3"/>
      </w:pPr>
      <w:r>
        <w:t>Рисунок 3 – Пример успешной работы алгоритма</w:t>
      </w:r>
    </w:p>
    <w:p w14:paraId="309FC8B1" w14:textId="59EEB6CE" w:rsidR="005008F3" w:rsidRPr="00716E8C" w:rsidRDefault="00091D34" w:rsidP="005008F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И пример успешно отловленной ошибки, а именно циклического графа</w:t>
      </w:r>
      <w:r w:rsidR="005008F3">
        <w:rPr>
          <w:bCs/>
          <w:color w:val="000000" w:themeColor="text1"/>
        </w:rPr>
        <w:t xml:space="preserve"> </w:t>
      </w:r>
      <w:r w:rsidR="005008F3"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4</w:t>
      </w:r>
      <w:r w:rsidR="005008F3" w:rsidRPr="00716E8C">
        <w:rPr>
          <w:bCs/>
          <w:color w:val="000000" w:themeColor="text1"/>
        </w:rPr>
        <w:t>).</w:t>
      </w:r>
    </w:p>
    <w:p w14:paraId="7CE3037E" w14:textId="77777777" w:rsidR="005008F3" w:rsidRDefault="005008F3" w:rsidP="005008F3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12E6DFEC" wp14:editId="6F76A9A6">
            <wp:extent cx="2599919" cy="1906608"/>
            <wp:effectExtent l="0" t="0" r="0" b="0"/>
            <wp:docPr id="3779615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6157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919" cy="190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9E6C5" w14:textId="0CB732ED" w:rsidR="005008F3" w:rsidRDefault="005008F3" w:rsidP="005008F3">
      <w:pPr>
        <w:pStyle w:val="af3"/>
      </w:pPr>
      <w:r>
        <w:t xml:space="preserve">Рисунок </w:t>
      </w:r>
      <w:r w:rsidR="00091D34">
        <w:t>4</w:t>
      </w:r>
      <w:r>
        <w:t xml:space="preserve"> – Пример успешной </w:t>
      </w:r>
      <w:r w:rsidR="00091D34">
        <w:t>обработки ошибки</w:t>
      </w:r>
    </w:p>
    <w:p w14:paraId="685DF0E3" w14:textId="77777777" w:rsidR="005008F3" w:rsidRPr="005008F3" w:rsidRDefault="005008F3" w:rsidP="005008F3"/>
    <w:p w14:paraId="6F90BF88" w14:textId="2F5B3856" w:rsidR="005008F3" w:rsidRPr="005008F3" w:rsidRDefault="005008F3" w:rsidP="005008F3">
      <w:r>
        <w:tab/>
      </w:r>
    </w:p>
    <w:p w14:paraId="368D9CDB" w14:textId="1E28FA0E" w:rsidR="005008F3" w:rsidRPr="00716E8C" w:rsidRDefault="005008F3" w:rsidP="005008F3">
      <w:pPr>
        <w:pStyle w:val="a1"/>
        <w:rPr>
          <w:bCs/>
          <w:color w:val="000000" w:themeColor="text1"/>
        </w:rPr>
      </w:pPr>
      <w:r w:rsidRPr="00716E8C">
        <w:rPr>
          <w:bCs/>
          <w:color w:val="000000" w:themeColor="text1"/>
        </w:rPr>
        <w:t xml:space="preserve"> </w:t>
      </w:r>
    </w:p>
    <w:p w14:paraId="56C5B627" w14:textId="7EA8676A" w:rsid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="00F1563E">
        <w:rPr>
          <w:bCs/>
          <w:color w:val="000000" w:themeColor="text1"/>
        </w:rPr>
        <w:t>2</w:t>
      </w:r>
      <w:r w:rsidRPr="00836DD1">
        <w:rPr>
          <w:bCs/>
          <w:color w:val="000000" w:themeColor="text1"/>
        </w:rPr>
        <w:t>. Тестирование алгоритма</w:t>
      </w:r>
    </w:p>
    <w:p w14:paraId="79E9DEC4" w14:textId="3A24F843" w:rsidR="00836DD1" w:rsidRPr="00716E8C" w:rsidRDefault="00F1563E" w:rsidP="00F1563E">
      <w:pPr>
        <w:pStyle w:val="a1"/>
        <w:tabs>
          <w:tab w:val="left" w:pos="1776"/>
        </w:tabs>
      </w:pPr>
      <w:r>
        <w:t xml:space="preserve">Тестирование проводилось на этапе 2, так как последующие этапы не подразумевают изменений в коде, отвечающем за алгоритмическую часть. В связи с малым количеством возможно проблемных ситуаций, тестирование проводилось вручную, путём модификации передаваемого </w:t>
      </w:r>
      <w:proofErr w:type="spellStart"/>
      <w:r>
        <w:rPr>
          <w:lang w:val="en-US"/>
        </w:rPr>
        <w:t>json</w:t>
      </w:r>
      <w:proofErr w:type="spellEnd"/>
      <w:r w:rsidRPr="00F1563E">
        <w:t xml:space="preserve"> </w:t>
      </w:r>
      <w:r>
        <w:t>файла.</w:t>
      </w:r>
      <w:r w:rsidR="00330F8A">
        <w:t xml:space="preserve"> Были протестированы следующие ситуации: Граф связен и ацикличен, граф имеет цикл, следовательно не может быть отсортирован, граф имеет более 1 компоненты связности, граф имеет вершины, но не имеет граней</w:t>
      </w:r>
      <w:r w:rsidR="00785797">
        <w:t xml:space="preserve">. </w:t>
      </w:r>
      <w:r w:rsidR="00716E8C">
        <w:t xml:space="preserve">Так же были протестированы промежуточные варианты, ошибки в структуре </w:t>
      </w:r>
      <w:proofErr w:type="spellStart"/>
      <w:r w:rsidR="00716E8C">
        <w:rPr>
          <w:lang w:val="en-US"/>
        </w:rPr>
        <w:t>json</w:t>
      </w:r>
      <w:proofErr w:type="spellEnd"/>
      <w:r w:rsidR="00716E8C">
        <w:t xml:space="preserve"> файла и крайние ситуации. В ходе тестирования ошибок выявлено не было. Программа </w:t>
      </w:r>
      <w:r w:rsidR="00716E8C">
        <w:lastRenderedPageBreak/>
        <w:t>отработала штатно, в случае неподходящих или некорректных входных данных была выведена информация об этом. Непредвиденного поведения выявлено не было, что говорит о высокой надёжности программы и налаженном механизме обнаружения неисправностей.</w:t>
      </w:r>
    </w:p>
    <w:p w14:paraId="1C13F4EC" w14:textId="77777777" w:rsidR="00AE03FD" w:rsidRDefault="005B15C1">
      <w:pPr>
        <w:pStyle w:val="a"/>
        <w:numPr>
          <w:ilvl w:val="0"/>
          <w:numId w:val="0"/>
        </w:numPr>
        <w:ind w:left="1069"/>
      </w:pPr>
      <w:r>
        <w:br w:type="page"/>
      </w:r>
    </w:p>
    <w:p w14:paraId="44A7D4FB" w14:textId="77777777" w:rsidR="00AE03FD" w:rsidRDefault="005B15C1">
      <w:pPr>
        <w:pStyle w:val="2"/>
        <w:numPr>
          <w:ilvl w:val="1"/>
          <w:numId w:val="2"/>
        </w:numPr>
      </w:pPr>
      <w:bookmarkStart w:id="15" w:name="_Toc235014472"/>
      <w:r>
        <w:lastRenderedPageBreak/>
        <w:t>3 ИСПОЛЬЗУЕМЫЕ ТЕХНОЛОГИИ</w:t>
      </w:r>
      <w:bookmarkEnd w:id="15"/>
    </w:p>
    <w:p w14:paraId="30F9A07B" w14:textId="1154C334" w:rsidR="00091D34" w:rsidRDefault="00091D34">
      <w:pPr>
        <w:pStyle w:val="a1"/>
      </w:pPr>
      <w:r>
        <w:t xml:space="preserve">В ходе работы были изучены и использованы такие языки программирования, как </w:t>
      </w:r>
      <w:r>
        <w:rPr>
          <w:lang w:val="en-US"/>
        </w:rPr>
        <w:t>Kotlin</w:t>
      </w:r>
      <w:r w:rsidRPr="00091D34">
        <w:t xml:space="preserve"> </w:t>
      </w:r>
      <w:r>
        <w:t xml:space="preserve">и </w:t>
      </w:r>
      <w:r>
        <w:rPr>
          <w:lang w:val="en-US"/>
        </w:rPr>
        <w:t>JavaScript</w:t>
      </w:r>
      <w:r>
        <w:t xml:space="preserve">. Основная логическая составляющая была написана на языке </w:t>
      </w:r>
      <w:r>
        <w:rPr>
          <w:lang w:val="en-US"/>
        </w:rPr>
        <w:t>Kotlin</w:t>
      </w:r>
      <w:r w:rsidRPr="00091D34">
        <w:t xml:space="preserve">, </w:t>
      </w:r>
      <w:r>
        <w:t xml:space="preserve">а </w:t>
      </w:r>
      <w:r>
        <w:rPr>
          <w:lang w:val="en-US"/>
        </w:rPr>
        <w:t>JavaScript</w:t>
      </w:r>
      <w:r w:rsidRPr="00091D34">
        <w:t xml:space="preserve"> </w:t>
      </w:r>
      <w:r>
        <w:t>использовался как вспомогательный при работе с графическим интерфейсом.</w:t>
      </w:r>
    </w:p>
    <w:p w14:paraId="0F640F3E" w14:textId="46406B9E" w:rsidR="00091D34" w:rsidRPr="00091D34" w:rsidRDefault="00091D34" w:rsidP="00091D34">
      <w:pPr>
        <w:pStyle w:val="a1"/>
      </w:pPr>
      <w:r>
        <w:t xml:space="preserve">Так же были использованы такие библиотеки и фреймворки, как </w:t>
      </w:r>
      <w:r w:rsidRPr="00091D34">
        <w:t xml:space="preserve">фреймворк </w:t>
      </w:r>
      <w:proofErr w:type="spellStart"/>
      <w:r w:rsidRPr="00091D34">
        <w:t>KVision</w:t>
      </w:r>
      <w:proofErr w:type="spellEnd"/>
      <w:r w:rsidRPr="00091D34">
        <w:t xml:space="preserve"> (интерфейс пользователя), библиотека vis.js Network (интерактивная визуализация графа через </w:t>
      </w:r>
      <w:proofErr w:type="spellStart"/>
      <w:r w:rsidRPr="00091D34">
        <w:t>Kotlin</w:t>
      </w:r>
      <w:proofErr w:type="spellEnd"/>
      <w:r w:rsidRPr="00091D34">
        <w:t xml:space="preserve">/JS </w:t>
      </w:r>
      <w:proofErr w:type="spellStart"/>
      <w:r w:rsidRPr="00091D34">
        <w:t>биндинги</w:t>
      </w:r>
      <w:proofErr w:type="spellEnd"/>
      <w:r w:rsidRPr="00091D34">
        <w:t>).</w:t>
      </w:r>
      <w:r w:rsidRPr="00091D34">
        <w:br/>
        <w:t xml:space="preserve">Бэкенд: </w:t>
      </w:r>
      <w:proofErr w:type="spellStart"/>
      <w:r w:rsidRPr="00091D34">
        <w:t>Kotlin</w:t>
      </w:r>
      <w:proofErr w:type="spellEnd"/>
      <w:r w:rsidRPr="00091D34">
        <w:t xml:space="preserve">, асинхронный веб-фреймворк </w:t>
      </w:r>
      <w:proofErr w:type="spellStart"/>
      <w:r w:rsidRPr="00091D34">
        <w:t>Ktor</w:t>
      </w:r>
      <w:proofErr w:type="spellEnd"/>
      <w:r w:rsidRPr="00091D34">
        <w:t xml:space="preserve"> (порт 8080).</w:t>
      </w:r>
      <w:r w:rsidRPr="00091D34">
        <w:br/>
        <w:t xml:space="preserve">Сериализация данных: библиотека </w:t>
      </w:r>
      <w:proofErr w:type="spellStart"/>
      <w:r w:rsidRPr="00091D34">
        <w:t>kotlinx.serialization</w:t>
      </w:r>
      <w:proofErr w:type="spellEnd"/>
      <w:r w:rsidRPr="00091D34">
        <w:t xml:space="preserve"> (стандарт JSON).</w:t>
      </w:r>
      <w:r w:rsidRPr="00091D34">
        <w:br/>
        <w:t xml:space="preserve">Асинхронность: </w:t>
      </w:r>
      <w:proofErr w:type="spellStart"/>
      <w:r w:rsidRPr="00091D34">
        <w:t>Kotlin</w:t>
      </w:r>
      <w:proofErr w:type="spellEnd"/>
      <w:r w:rsidRPr="00091D34">
        <w:t xml:space="preserve"> </w:t>
      </w:r>
      <w:proofErr w:type="spellStart"/>
      <w:r w:rsidRPr="00091D34">
        <w:t>Coroutines</w:t>
      </w:r>
      <w:proofErr w:type="spellEnd"/>
      <w:r w:rsidRPr="00091D34">
        <w:t xml:space="preserve"> (для предотвращения блокировки UI-потока браузера во время сетевых запросов).</w:t>
      </w:r>
    </w:p>
    <w:p w14:paraId="2E51AD69" w14:textId="680753CF" w:rsidR="00421527" w:rsidRDefault="00421527">
      <w:pPr>
        <w:suppressAutoHyphens w:val="0"/>
        <w:jc w:val="left"/>
        <w:rPr>
          <w:rFonts w:cs="Cambria"/>
          <w:b/>
          <w:bCs/>
          <w:caps/>
          <w:kern w:val="2"/>
          <w:szCs w:val="28"/>
        </w:rPr>
      </w:pPr>
      <w:r>
        <w:br w:type="page"/>
      </w:r>
    </w:p>
    <w:p w14:paraId="7C270A4E" w14:textId="77777777" w:rsidR="00091D34" w:rsidRDefault="00091D34">
      <w:pPr>
        <w:pStyle w:val="2"/>
        <w:numPr>
          <w:ilvl w:val="1"/>
          <w:numId w:val="2"/>
        </w:numPr>
      </w:pPr>
    </w:p>
    <w:p w14:paraId="0CECCBB5" w14:textId="6B296697" w:rsidR="00AE03FD" w:rsidRDefault="005B15C1">
      <w:pPr>
        <w:pStyle w:val="2"/>
        <w:numPr>
          <w:ilvl w:val="1"/>
          <w:numId w:val="2"/>
        </w:numPr>
      </w:pPr>
      <w:bookmarkStart w:id="16" w:name="_Toc235014473"/>
      <w:r>
        <w:t>4 ОТЗЫВ РУКОВОДИТЕЛЯ</w:t>
      </w:r>
      <w:bookmarkEnd w:id="16"/>
    </w:p>
    <w:p w14:paraId="0EC1BF32" w14:textId="77777777" w:rsidR="00984FD8" w:rsidRDefault="00984FD8" w:rsidP="00421527">
      <w:pPr>
        <w:pStyle w:val="a1"/>
      </w:pPr>
    </w:p>
    <w:p w14:paraId="3E80E67F" w14:textId="0208EC0A" w:rsidR="00421527" w:rsidRDefault="00F60154">
      <w:pPr>
        <w:suppressAutoHyphens w:val="0"/>
        <w:jc w:val="left"/>
        <w:rPr>
          <w:rFonts w:cs="Times New Roman"/>
          <w:szCs w:val="28"/>
        </w:rPr>
      </w:pPr>
      <w:r w:rsidRPr="00F60154">
        <w:drawing>
          <wp:inline distT="0" distB="0" distL="0" distR="0" wp14:anchorId="2B53ECDD" wp14:editId="373938FC">
            <wp:extent cx="5940425" cy="5995670"/>
            <wp:effectExtent l="0" t="0" r="3175" b="5080"/>
            <wp:docPr id="278714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14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527">
        <w:br w:type="page"/>
      </w:r>
    </w:p>
    <w:p w14:paraId="6DE6E539" w14:textId="748A9E05" w:rsidR="00AE03FD" w:rsidRDefault="00AE03FD" w:rsidP="00421527">
      <w:pPr>
        <w:pStyle w:val="a1"/>
      </w:pPr>
    </w:p>
    <w:p w14:paraId="6E620A72" w14:textId="77777777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17" w:name="_Toc235014474"/>
      <w:r>
        <w:t>ЗАКЛЮЧЕНИЕ</w:t>
      </w:r>
      <w:bookmarkEnd w:id="17"/>
    </w:p>
    <w:p w14:paraId="241BA969" w14:textId="1A8FC0D2" w:rsidR="0001179C" w:rsidRDefault="0001179C" w:rsidP="0001179C">
      <w:pPr>
        <w:pStyle w:val="a1"/>
      </w:pPr>
      <w:r>
        <w:t xml:space="preserve">В ходе учебной практики была выполнена командная разработка программного продукта — визуализатора алгоритма топологической сортировки Кана на языке </w:t>
      </w:r>
      <w:proofErr w:type="spellStart"/>
      <w:r>
        <w:t>Kotlin</w:t>
      </w:r>
      <w:proofErr w:type="spellEnd"/>
      <w:r>
        <w:t xml:space="preserve">. Полностью решены все поставленные задачи: пройден вводный курс по языку </w:t>
      </w:r>
      <w:proofErr w:type="spellStart"/>
      <w:r>
        <w:t>Kotlin</w:t>
      </w:r>
      <w:proofErr w:type="spellEnd"/>
      <w:r w:rsidR="00927E4E" w:rsidRPr="00927E4E">
        <w:t xml:space="preserve"> </w:t>
      </w:r>
      <w:r w:rsidR="00927E4E" w:rsidRPr="005457DE">
        <w:t>[</w:t>
      </w:r>
      <w:r w:rsidR="0002341E" w:rsidRPr="0002341E">
        <w:t>1</w:t>
      </w:r>
      <w:r w:rsidR="00927E4E" w:rsidRPr="005457DE">
        <w:t>]</w:t>
      </w:r>
      <w:r>
        <w:t>,</w:t>
      </w:r>
      <w:r w:rsidRPr="0001179C">
        <w:t xml:space="preserve"> </w:t>
      </w:r>
      <w:r>
        <w:t xml:space="preserve">составлена спецификация программы, согласован план работ и распределены роли в бригаде, освоен фреймворк </w:t>
      </w:r>
      <w:proofErr w:type="spellStart"/>
      <w:r>
        <w:t>KVision</w:t>
      </w:r>
      <w:proofErr w:type="spellEnd"/>
      <w:r w:rsidR="005457DE" w:rsidRPr="005457DE">
        <w:t xml:space="preserve"> [</w:t>
      </w:r>
      <w:r w:rsidR="009A56B6">
        <w:t>2</w:t>
      </w:r>
      <w:r w:rsidR="005457DE" w:rsidRPr="005457DE">
        <w:t>]</w:t>
      </w:r>
      <w:r>
        <w:t xml:space="preserve"> и библиотека vis.js, что позволило создать интерактивный веб-интерфейс, реализована архитектура приложения: классы </w:t>
      </w:r>
      <w:proofErr w:type="spellStart"/>
      <w:r>
        <w:t>Graph</w:t>
      </w:r>
      <w:proofErr w:type="spellEnd"/>
      <w:r>
        <w:t xml:space="preserve">, </w:t>
      </w:r>
      <w:proofErr w:type="spellStart"/>
      <w:r>
        <w:t>Vertex</w:t>
      </w:r>
      <w:proofErr w:type="spellEnd"/>
      <w:r>
        <w:t>, Edge, парсер JSON-файлов, алгоритм Кана с пошаговым режимом и детектированием циклов, разработан графический интерфейс с областью рисования графа, панелью управления и загрузкой данных, проведено тестирование алгоритмической части на различных типах графов (ацикличные, циклические, несвязные), а также ручное тестирование интерфейса; ошибок и непредвиденного поведения не выявлено.</w:t>
      </w:r>
    </w:p>
    <w:p w14:paraId="6B477FB4" w14:textId="0BC2AEAB" w:rsidR="00AE03FD" w:rsidRDefault="0001179C" w:rsidP="0001179C">
      <w:pPr>
        <w:pStyle w:val="a1"/>
      </w:pPr>
      <w:r>
        <w:t xml:space="preserve">Созданное приложение полностью удовлетворяет исходным требованиям и может использоваться в учебном процессе для демонстрации работы алгоритма топологической сортировки. Полученные навыки программирования на </w:t>
      </w:r>
      <w:proofErr w:type="spellStart"/>
      <w:r>
        <w:t>Kotlin</w:t>
      </w:r>
      <w:proofErr w:type="spellEnd"/>
      <w:r>
        <w:t>, проектирования веб-приложений и командной разработки будут полезны в дальнейшей профессиональной деятельности.</w:t>
      </w:r>
      <w:r w:rsidR="005B15C1">
        <w:br w:type="page"/>
      </w:r>
    </w:p>
    <w:p w14:paraId="30FAFFBF" w14:textId="52CD4C3C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18" w:name="_Toc73173388"/>
      <w:bookmarkStart w:id="19" w:name="_Toc235014475"/>
      <w:r>
        <w:rPr>
          <w:rFonts w:cs="Times New Roman"/>
        </w:rPr>
        <w:lastRenderedPageBreak/>
        <w:t>СПИСОК ИСПОЛЬЗОВАННЫХ ИСТОЧНИКОВ</w:t>
      </w:r>
      <w:bookmarkEnd w:id="18"/>
      <w:bookmarkEnd w:id="19"/>
      <w:r>
        <w:rPr>
          <w:rFonts w:cs="Times New Roman"/>
        </w:rPr>
        <w:t xml:space="preserve"> </w:t>
      </w:r>
    </w:p>
    <w:p w14:paraId="538C8A22" w14:textId="77777777" w:rsidR="00836DD1" w:rsidRPr="00FC75FE" w:rsidRDefault="00836DD1">
      <w:pPr>
        <w:pStyle w:val="a1"/>
        <w:numPr>
          <w:ilvl w:val="0"/>
          <w:numId w:val="5"/>
        </w:numPr>
      </w:pPr>
      <w:r w:rsidRPr="00836DD1">
        <w:t xml:space="preserve">Введение в </w:t>
      </w:r>
      <w:proofErr w:type="spellStart"/>
      <w:r w:rsidRPr="00836DD1">
        <w:t>Kotlin</w:t>
      </w:r>
      <w:proofErr w:type="spellEnd"/>
      <w:r w:rsidRPr="00836DD1">
        <w:t xml:space="preserve"> JVM</w:t>
      </w:r>
      <w:r>
        <w:t xml:space="preserve"> </w:t>
      </w:r>
      <w:r w:rsidRPr="00836DD1">
        <w:t>[</w:t>
      </w:r>
      <w:r>
        <w:t>Электронный</w:t>
      </w:r>
      <w:r w:rsidRPr="00836DD1">
        <w:t xml:space="preserve"> </w:t>
      </w:r>
      <w:r>
        <w:t>ресурс</w:t>
      </w:r>
      <w:r w:rsidRPr="00836DD1">
        <w:t xml:space="preserve">]. </w:t>
      </w:r>
      <w:r>
        <w:t xml:space="preserve">URL: </w:t>
      </w:r>
      <w:r w:rsidRPr="00836DD1">
        <w:t>https://stepik.org/course/5448/syllabus</w:t>
      </w:r>
      <w:r>
        <w:t xml:space="preserve"> (дата обращения: 06.07.2026).</w:t>
      </w:r>
    </w:p>
    <w:p w14:paraId="793E5BDD" w14:textId="77777777" w:rsidR="00FC75FE" w:rsidRPr="00F60154" w:rsidRDefault="00FC75FE" w:rsidP="00FC75FE">
      <w:pPr>
        <w:pStyle w:val="a1"/>
        <w:numPr>
          <w:ilvl w:val="0"/>
          <w:numId w:val="5"/>
        </w:numPr>
      </w:pPr>
      <w:proofErr w:type="spellStart"/>
      <w:r>
        <w:rPr>
          <w:lang w:val="en-US"/>
        </w:rPr>
        <w:t>KVision</w:t>
      </w:r>
      <w:proofErr w:type="spellEnd"/>
      <w:r w:rsidRPr="0019613B">
        <w:t xml:space="preserve"> [</w:t>
      </w:r>
      <w:r>
        <w:t>Электронный</w:t>
      </w:r>
      <w:r w:rsidRPr="0019613B">
        <w:t xml:space="preserve"> </w:t>
      </w:r>
      <w:r>
        <w:t>ресурс</w:t>
      </w:r>
      <w:r w:rsidRPr="0019613B">
        <w:t xml:space="preserve">]. </w:t>
      </w:r>
      <w:r>
        <w:t xml:space="preserve">URL: </w:t>
      </w:r>
      <w:r w:rsidRPr="0019613B">
        <w:t xml:space="preserve">https://kvision.io/ </w:t>
      </w:r>
      <w:r>
        <w:t xml:space="preserve">(дата обращения: </w:t>
      </w:r>
      <w:r w:rsidRPr="0019613B">
        <w:t>10</w:t>
      </w:r>
      <w:r>
        <w:t>.0</w:t>
      </w:r>
      <w:r w:rsidRPr="0019613B">
        <w:t>7</w:t>
      </w:r>
      <w:r>
        <w:t>.202</w:t>
      </w:r>
      <w:r w:rsidRPr="0019613B">
        <w:t>6</w:t>
      </w:r>
      <w:r>
        <w:t>).</w:t>
      </w:r>
    </w:p>
    <w:p w14:paraId="26A73F91" w14:textId="3F0827C8" w:rsidR="00FC75FE" w:rsidRDefault="00F60154" w:rsidP="00F60154">
      <w:pPr>
        <w:pStyle w:val="a1"/>
        <w:numPr>
          <w:ilvl w:val="0"/>
          <w:numId w:val="5"/>
        </w:numPr>
      </w:pPr>
      <w:r>
        <w:t>Репозиторий</w:t>
      </w:r>
      <w:r w:rsidRPr="00F60154">
        <w:t xml:space="preserve">: </w:t>
      </w:r>
      <w:r w:rsidRPr="00F60154">
        <w:t>https://github.com/yankupchinskiy/summer_prac_TopSort.git</w:t>
      </w:r>
    </w:p>
    <w:p w14:paraId="519C1D7B" w14:textId="64280B01" w:rsidR="00AE03FD" w:rsidRDefault="005B15C1">
      <w:pPr>
        <w:outlineLvl w:val="0"/>
        <w:rPr>
          <w:rFonts w:cs="Times New Roman"/>
          <w:color w:val="000000"/>
          <w:szCs w:val="28"/>
        </w:rPr>
      </w:pPr>
      <w:r>
        <w:br w:type="page"/>
      </w:r>
    </w:p>
    <w:p w14:paraId="6D23DD6F" w14:textId="12924ED3" w:rsidR="00AE03FD" w:rsidRPr="009A56B6" w:rsidRDefault="005B15C1" w:rsidP="009A56B6">
      <w:pPr>
        <w:pStyle w:val="2"/>
      </w:pPr>
      <w:bookmarkStart w:id="20" w:name="_Toc235014476"/>
      <w:r w:rsidRPr="009A56B6">
        <w:lastRenderedPageBreak/>
        <w:t>ПРИЛОЖЕНИЕ А</w:t>
      </w:r>
      <w:bookmarkEnd w:id="20"/>
      <w:r w:rsidRPr="009A56B6">
        <w:t xml:space="preserve"> </w:t>
      </w:r>
    </w:p>
    <w:p w14:paraId="411C5242" w14:textId="617D79AC" w:rsidR="004E62DA" w:rsidRPr="004E62DA" w:rsidRDefault="004E62DA" w:rsidP="004E62DA">
      <w:pPr>
        <w:pStyle w:val="a"/>
        <w:numPr>
          <w:ilvl w:val="0"/>
          <w:numId w:val="0"/>
        </w:numPr>
      </w:pPr>
      <w:r>
        <w:t xml:space="preserve">Представляется финальный вид пользовательского интерфейса приложения </w:t>
      </w:r>
      <w:r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1</w:t>
      </w:r>
      <w:r w:rsidRPr="00716E8C">
        <w:rPr>
          <w:bCs/>
          <w:color w:val="000000" w:themeColor="text1"/>
        </w:rPr>
        <w:t>).</w:t>
      </w:r>
    </w:p>
    <w:p w14:paraId="768C7202" w14:textId="77777777" w:rsidR="004E62DA" w:rsidRDefault="004E62DA" w:rsidP="004E62DA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3A551EDD" wp14:editId="422211FA">
            <wp:extent cx="4726800" cy="2314800"/>
            <wp:effectExtent l="0" t="0" r="0" b="0"/>
            <wp:docPr id="534222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221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800" cy="23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EB43C" w14:textId="1C7E9DDB" w:rsidR="004E62DA" w:rsidRDefault="004E62DA" w:rsidP="004E62DA">
      <w:pPr>
        <w:pStyle w:val="af3"/>
      </w:pPr>
      <w:r>
        <w:t xml:space="preserve">Рисунок 1 – </w:t>
      </w:r>
      <w:r w:rsidRPr="004E62DA">
        <w:t>релизный вид продукта</w:t>
      </w:r>
    </w:p>
    <w:p w14:paraId="4EFC5381" w14:textId="77777777" w:rsidR="004E62DA" w:rsidRPr="00680756" w:rsidRDefault="004E62DA">
      <w:pPr>
        <w:pStyle w:val="a"/>
        <w:numPr>
          <w:ilvl w:val="0"/>
          <w:numId w:val="0"/>
        </w:numPr>
      </w:pPr>
    </w:p>
    <w:p w14:paraId="15D93E1F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51E0532F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37485196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7123BE3A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24278F18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255D1928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74F5EE2A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44DA2B95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6461C6E5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38B8602F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2DD68BD1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1F763535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057E0DC8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634F4824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612C82DE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7A99758F" w14:textId="77777777" w:rsidR="000329AF" w:rsidRPr="00680756" w:rsidRDefault="000329AF">
      <w:pPr>
        <w:pStyle w:val="a"/>
        <w:numPr>
          <w:ilvl w:val="0"/>
          <w:numId w:val="0"/>
        </w:numPr>
      </w:pPr>
    </w:p>
    <w:p w14:paraId="781B508A" w14:textId="390E6540" w:rsidR="00A42885" w:rsidRDefault="00A42885" w:rsidP="00984FD8">
      <w:pPr>
        <w:pStyle w:val="a"/>
        <w:numPr>
          <w:ilvl w:val="0"/>
          <w:numId w:val="0"/>
        </w:numPr>
        <w:jc w:val="center"/>
        <w:rPr>
          <w:b/>
          <w:bCs/>
        </w:rPr>
      </w:pPr>
    </w:p>
    <w:sectPr w:rsidR="00A42885" w:rsidSect="00AE03FD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8D85A" w14:textId="77777777" w:rsidR="007A06E1" w:rsidRDefault="007A06E1" w:rsidP="00AE03FD">
      <w:r>
        <w:separator/>
      </w:r>
    </w:p>
  </w:endnote>
  <w:endnote w:type="continuationSeparator" w:id="0">
    <w:p w14:paraId="48C6D763" w14:textId="77777777" w:rsidR="007A06E1" w:rsidRDefault="007A06E1" w:rsidP="00AE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86"/>
    <w:family w:val="auto"/>
    <w:pitch w:val="default"/>
  </w:font>
  <w:font w:name="Lohit Devanagari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01E89" w14:textId="77777777" w:rsidR="00AE03FD" w:rsidRDefault="00AE03F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1E90" w14:textId="77777777" w:rsidR="00AE03FD" w:rsidRDefault="00AE03FD">
    <w:pPr>
      <w:jc w:val="center"/>
      <w:rPr>
        <w:rStyle w:val="ae"/>
      </w:rPr>
    </w:pPr>
  </w:p>
  <w:p w14:paraId="02556457" w14:textId="77777777" w:rsidR="00AE03FD" w:rsidRDefault="00AE03FD">
    <w:pPr>
      <w:ind w:right="360"/>
      <w:jc w:val="center"/>
      <w:rPr>
        <w:rStyle w:val="ae"/>
      </w:rPr>
    </w:pPr>
    <w:r>
      <w:rPr>
        <w:rStyle w:val="ae"/>
      </w:rPr>
      <w:fldChar w:fldCharType="begin"/>
    </w:r>
    <w:r w:rsidR="005B15C1">
      <w:rPr>
        <w:rStyle w:val="ae"/>
      </w:rPr>
      <w:instrText xml:space="preserve"> PAGE </w:instrText>
    </w:r>
    <w:r>
      <w:rPr>
        <w:rStyle w:val="ae"/>
      </w:rPr>
      <w:fldChar w:fldCharType="separate"/>
    </w:r>
    <w:r w:rsidR="00935E2C">
      <w:rPr>
        <w:rStyle w:val="ae"/>
        <w:noProof/>
      </w:rPr>
      <w:t>10</w:t>
    </w:r>
    <w:r>
      <w:rPr>
        <w:rStyle w:val="a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C2E1" w14:textId="77777777" w:rsidR="00AE03FD" w:rsidRDefault="00AE03FD">
    <w:pPr>
      <w:jc w:val="center"/>
    </w:pPr>
  </w:p>
  <w:p w14:paraId="041F1B2B" w14:textId="77777777" w:rsidR="00AE03FD" w:rsidRDefault="00AE03FD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C95A4" w14:textId="77777777" w:rsidR="007A06E1" w:rsidRDefault="007A06E1">
      <w:r>
        <w:separator/>
      </w:r>
    </w:p>
  </w:footnote>
  <w:footnote w:type="continuationSeparator" w:id="0">
    <w:p w14:paraId="47B805B2" w14:textId="77777777" w:rsidR="007A06E1" w:rsidRDefault="007A0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38490411"/>
    <w:multiLevelType w:val="hybridMultilevel"/>
    <w:tmpl w:val="596CEBE6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465A38C7"/>
    <w:multiLevelType w:val="multilevel"/>
    <w:tmpl w:val="EB58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E6AAE"/>
    <w:multiLevelType w:val="hybridMultilevel"/>
    <w:tmpl w:val="BA56102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bullet"/>
      <w:pStyle w:val="a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777454481">
    <w:abstractNumId w:val="3"/>
  </w:num>
  <w:num w:numId="2" w16cid:durableId="559168491">
    <w:abstractNumId w:val="2"/>
  </w:num>
  <w:num w:numId="3" w16cid:durableId="2014069240">
    <w:abstractNumId w:val="7"/>
  </w:num>
  <w:num w:numId="4" w16cid:durableId="2043356087">
    <w:abstractNumId w:val="1"/>
  </w:num>
  <w:num w:numId="5" w16cid:durableId="1591768087">
    <w:abstractNumId w:val="0"/>
  </w:num>
  <w:num w:numId="6" w16cid:durableId="1491601353">
    <w:abstractNumId w:val="6"/>
  </w:num>
  <w:num w:numId="7" w16cid:durableId="2116824354">
    <w:abstractNumId w:val="2"/>
  </w:num>
  <w:num w:numId="8" w16cid:durableId="1682126474">
    <w:abstractNumId w:val="5"/>
  </w:num>
  <w:num w:numId="9" w16cid:durableId="2130973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FD"/>
    <w:rsid w:val="00002A2C"/>
    <w:rsid w:val="0001179C"/>
    <w:rsid w:val="0001618B"/>
    <w:rsid w:val="0002341E"/>
    <w:rsid w:val="000329AF"/>
    <w:rsid w:val="00033F27"/>
    <w:rsid w:val="00077496"/>
    <w:rsid w:val="00091D34"/>
    <w:rsid w:val="001856A2"/>
    <w:rsid w:val="0019613B"/>
    <w:rsid w:val="00272EDB"/>
    <w:rsid w:val="00284AAA"/>
    <w:rsid w:val="00293690"/>
    <w:rsid w:val="00330F8A"/>
    <w:rsid w:val="003C1CBE"/>
    <w:rsid w:val="00407F6E"/>
    <w:rsid w:val="00421527"/>
    <w:rsid w:val="00460CFA"/>
    <w:rsid w:val="004B7899"/>
    <w:rsid w:val="004E62DA"/>
    <w:rsid w:val="005008F3"/>
    <w:rsid w:val="005457DE"/>
    <w:rsid w:val="00552ABC"/>
    <w:rsid w:val="0055338B"/>
    <w:rsid w:val="0057612A"/>
    <w:rsid w:val="005A30BA"/>
    <w:rsid w:val="005B15C1"/>
    <w:rsid w:val="006105DF"/>
    <w:rsid w:val="00615743"/>
    <w:rsid w:val="00666E32"/>
    <w:rsid w:val="00672712"/>
    <w:rsid w:val="00680756"/>
    <w:rsid w:val="006F5470"/>
    <w:rsid w:val="00706DBA"/>
    <w:rsid w:val="00716E8C"/>
    <w:rsid w:val="00721573"/>
    <w:rsid w:val="007478DA"/>
    <w:rsid w:val="00785797"/>
    <w:rsid w:val="007916E9"/>
    <w:rsid w:val="007A0032"/>
    <w:rsid w:val="007A06E1"/>
    <w:rsid w:val="007A0A53"/>
    <w:rsid w:val="007A5929"/>
    <w:rsid w:val="007B587A"/>
    <w:rsid w:val="007C2536"/>
    <w:rsid w:val="007C57D7"/>
    <w:rsid w:val="00836DD1"/>
    <w:rsid w:val="00865B2C"/>
    <w:rsid w:val="008E102E"/>
    <w:rsid w:val="00927E4E"/>
    <w:rsid w:val="009347DF"/>
    <w:rsid w:val="00935E2C"/>
    <w:rsid w:val="00944A72"/>
    <w:rsid w:val="00984FD8"/>
    <w:rsid w:val="009A56B6"/>
    <w:rsid w:val="00A42885"/>
    <w:rsid w:val="00A8106D"/>
    <w:rsid w:val="00AB6D10"/>
    <w:rsid w:val="00AE03FD"/>
    <w:rsid w:val="00B013AD"/>
    <w:rsid w:val="00BA4A38"/>
    <w:rsid w:val="00C06763"/>
    <w:rsid w:val="00C66E26"/>
    <w:rsid w:val="00CD23CF"/>
    <w:rsid w:val="00D67EB2"/>
    <w:rsid w:val="00D70ECE"/>
    <w:rsid w:val="00D734A3"/>
    <w:rsid w:val="00ED0443"/>
    <w:rsid w:val="00EE13CE"/>
    <w:rsid w:val="00EE587C"/>
    <w:rsid w:val="00F1563E"/>
    <w:rsid w:val="00F60154"/>
    <w:rsid w:val="00F71F62"/>
    <w:rsid w:val="00F774A7"/>
    <w:rsid w:val="00FC75FE"/>
    <w:rsid w:val="00FD19DE"/>
    <w:rsid w:val="4CD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389FA"/>
  <w15:docId w15:val="{1712C89D-B93B-4A19-8634-560DA675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E03FD"/>
    <w:pPr>
      <w:suppressAutoHyphens/>
      <w:jc w:val="both"/>
    </w:pPr>
    <w:rPr>
      <w:rFonts w:ascii="Times New Roman" w:hAnsi="Times New Roman"/>
      <w:sz w:val="28"/>
      <w:lang w:eastAsia="zh-CN" w:bidi="hi-IN"/>
    </w:rPr>
  </w:style>
  <w:style w:type="paragraph" w:styleId="1">
    <w:name w:val="heading 1"/>
    <w:basedOn w:val="a0"/>
    <w:next w:val="a0"/>
    <w:qFormat/>
    <w:rsid w:val="00AE03FD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AE03FD"/>
    <w:pPr>
      <w:tabs>
        <w:tab w:val="left" w:pos="0"/>
      </w:tabs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qFormat/>
    <w:rsid w:val="00AE03FD"/>
    <w:pPr>
      <w:numPr>
        <w:numId w:val="2"/>
      </w:numPr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link w:val="40"/>
    <w:qFormat/>
    <w:rsid w:val="00AE03FD"/>
    <w:pPr>
      <w:ind w:left="0"/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qFormat/>
    <w:rsid w:val="00AE03FD"/>
    <w:pPr>
      <w:tabs>
        <w:tab w:val="left" w:pos="709"/>
      </w:tabs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zh-CN" w:bidi="hi-IN"/>
    </w:rPr>
  </w:style>
  <w:style w:type="paragraph" w:styleId="a6">
    <w:name w:val="caption"/>
    <w:basedOn w:val="a0"/>
    <w:next w:val="a0"/>
    <w:qFormat/>
    <w:rsid w:val="00AE03FD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7">
    <w:name w:val="annotation reference"/>
    <w:basedOn w:val="a2"/>
    <w:uiPriority w:val="99"/>
    <w:semiHidden/>
    <w:unhideWhenUsed/>
    <w:qFormat/>
    <w:rsid w:val="00AE03FD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qFormat/>
    <w:rsid w:val="00AE03FD"/>
    <w:rPr>
      <w:rFonts w:cs="Mangal"/>
      <w:szCs w:val="18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sid w:val="00AE03FD"/>
    <w:rPr>
      <w:b/>
      <w:bCs/>
    </w:rPr>
  </w:style>
  <w:style w:type="paragraph" w:styleId="ac">
    <w:name w:val="footer"/>
    <w:basedOn w:val="user"/>
    <w:qFormat/>
    <w:rsid w:val="00AE03FD"/>
  </w:style>
  <w:style w:type="paragraph" w:customStyle="1" w:styleId="user">
    <w:name w:val="Колонтитулы (user)"/>
    <w:basedOn w:val="a0"/>
    <w:qFormat/>
    <w:rsid w:val="00AE03FD"/>
  </w:style>
  <w:style w:type="character" w:styleId="ad">
    <w:name w:val="Hyperlink"/>
    <w:basedOn w:val="a2"/>
    <w:uiPriority w:val="99"/>
    <w:unhideWhenUsed/>
    <w:qFormat/>
    <w:rsid w:val="00AE03FD"/>
    <w:rPr>
      <w:color w:val="0000FF" w:themeColor="hyperlink"/>
      <w:u w:val="single"/>
    </w:rPr>
  </w:style>
  <w:style w:type="paragraph" w:styleId="a">
    <w:name w:val="List"/>
    <w:basedOn w:val="a1"/>
    <w:qFormat/>
    <w:rsid w:val="00AE03FD"/>
    <w:pPr>
      <w:numPr>
        <w:numId w:val="3"/>
      </w:numPr>
    </w:pPr>
  </w:style>
  <w:style w:type="character" w:styleId="ae">
    <w:name w:val="page number"/>
    <w:basedOn w:val="a2"/>
    <w:qFormat/>
    <w:rsid w:val="00AE03FD"/>
  </w:style>
  <w:style w:type="table" w:styleId="af">
    <w:name w:val="Table Grid"/>
    <w:basedOn w:val="a3"/>
    <w:uiPriority w:val="59"/>
    <w:qFormat/>
    <w:rsid w:val="00AE0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1"/>
    <w:next w:val="a1"/>
    <w:uiPriority w:val="39"/>
    <w:qFormat/>
    <w:rsid w:val="00AE03FD"/>
    <w:pPr>
      <w:tabs>
        <w:tab w:val="right" w:leader="dot" w:pos="9345"/>
      </w:tabs>
      <w:ind w:firstLine="0"/>
    </w:pPr>
  </w:style>
  <w:style w:type="paragraph" w:styleId="20">
    <w:name w:val="toc 2"/>
    <w:basedOn w:val="10"/>
    <w:next w:val="a0"/>
    <w:uiPriority w:val="39"/>
    <w:unhideWhenUsed/>
    <w:qFormat/>
    <w:rsid w:val="00AE03FD"/>
    <w:rPr>
      <w:rFonts w:cs="Mangal"/>
      <w:szCs w:val="18"/>
    </w:rPr>
  </w:style>
  <w:style w:type="paragraph" w:styleId="30">
    <w:name w:val="toc 3"/>
    <w:basedOn w:val="20"/>
    <w:next w:val="a1"/>
    <w:uiPriority w:val="39"/>
    <w:unhideWhenUsed/>
    <w:qFormat/>
    <w:rsid w:val="00AE03FD"/>
  </w:style>
  <w:style w:type="paragraph" w:styleId="41">
    <w:name w:val="toc 4"/>
    <w:basedOn w:val="a0"/>
    <w:next w:val="a0"/>
    <w:uiPriority w:val="39"/>
    <w:unhideWhenUsed/>
    <w:qFormat/>
    <w:rsid w:val="00AE03FD"/>
    <w:pPr>
      <w:spacing w:after="100"/>
      <w:ind w:left="600"/>
    </w:pPr>
    <w:rPr>
      <w:rFonts w:cs="Mangal"/>
      <w:szCs w:val="18"/>
    </w:rPr>
  </w:style>
  <w:style w:type="character" w:customStyle="1" w:styleId="a5">
    <w:name w:val="Основной текст Знак"/>
    <w:basedOn w:val="a2"/>
    <w:link w:val="a1"/>
    <w:qFormat/>
    <w:rsid w:val="00AE03FD"/>
    <w:rPr>
      <w:rFonts w:ascii="Times New Roman" w:hAnsi="Times New Roman" w:cs="Times New Roman"/>
      <w:sz w:val="28"/>
      <w:szCs w:val="28"/>
    </w:rPr>
  </w:style>
  <w:style w:type="character" w:customStyle="1" w:styleId="31">
    <w:name w:val="Заголовок 3 Знак"/>
    <w:basedOn w:val="a2"/>
    <w:qFormat/>
    <w:rsid w:val="00AE03FD"/>
    <w:rPr>
      <w:rFonts w:ascii="Times New Roman" w:hAnsi="Times New Roman" w:cs="Cambria"/>
      <w:b/>
      <w:bCs/>
      <w:kern w:val="2"/>
      <w:sz w:val="28"/>
      <w:szCs w:val="28"/>
    </w:rPr>
  </w:style>
  <w:style w:type="character" w:customStyle="1" w:styleId="a9">
    <w:name w:val="Текст примечания Знак"/>
    <w:basedOn w:val="a2"/>
    <w:link w:val="a8"/>
    <w:uiPriority w:val="99"/>
    <w:semiHidden/>
    <w:qFormat/>
    <w:rsid w:val="00AE03FD"/>
    <w:rPr>
      <w:rFonts w:cs="Mangal"/>
      <w:szCs w:val="18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sid w:val="00AE03FD"/>
    <w:rPr>
      <w:rFonts w:cs="Mangal"/>
      <w:b/>
      <w:bCs/>
      <w:szCs w:val="18"/>
    </w:rPr>
  </w:style>
  <w:style w:type="character" w:customStyle="1" w:styleId="user0">
    <w:name w:val="Ссылка указателя (user)"/>
    <w:qFormat/>
    <w:rsid w:val="00AE03FD"/>
  </w:style>
  <w:style w:type="character" w:customStyle="1" w:styleId="af0">
    <w:name w:val="Ссылка указателя"/>
    <w:qFormat/>
    <w:rsid w:val="00AE03FD"/>
  </w:style>
  <w:style w:type="paragraph" w:customStyle="1" w:styleId="11">
    <w:name w:val="Заголовок1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12">
    <w:name w:val="Указатель1"/>
    <w:basedOn w:val="a0"/>
    <w:qFormat/>
    <w:rsid w:val="00AE03FD"/>
    <w:pPr>
      <w:suppressLineNumbers/>
    </w:pPr>
    <w:rPr>
      <w:rFonts w:cs="Arial"/>
    </w:rPr>
  </w:style>
  <w:style w:type="paragraph" w:customStyle="1" w:styleId="user1">
    <w:name w:val="Заголовок (user)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a0"/>
    <w:qFormat/>
    <w:rsid w:val="00AE03FD"/>
    <w:pPr>
      <w:suppressLineNumbers/>
    </w:pPr>
    <w:rPr>
      <w:rFonts w:cs="Arial"/>
    </w:rPr>
  </w:style>
  <w:style w:type="paragraph" w:customStyle="1" w:styleId="af1">
    <w:name w:val="ВКР_Содержимое таблицы"/>
    <w:basedOn w:val="a0"/>
    <w:qFormat/>
    <w:rsid w:val="00AE03FD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AE03FD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AE03FD"/>
    <w:pPr>
      <w:ind w:firstLine="0"/>
      <w:jc w:val="center"/>
    </w:pPr>
  </w:style>
  <w:style w:type="paragraph" w:customStyle="1" w:styleId="af4">
    <w:name w:val="Колонтитулы"/>
    <w:basedOn w:val="a0"/>
    <w:qFormat/>
    <w:rsid w:val="00AE03FD"/>
  </w:style>
  <w:style w:type="paragraph" w:styleId="af5">
    <w:name w:val="Balloon Text"/>
    <w:basedOn w:val="a0"/>
    <w:link w:val="af6"/>
    <w:uiPriority w:val="99"/>
    <w:semiHidden/>
    <w:unhideWhenUsed/>
    <w:rsid w:val="009347DF"/>
    <w:rPr>
      <w:rFonts w:ascii="Tahoma" w:hAnsi="Tahoma" w:cs="Mangal"/>
      <w:sz w:val="16"/>
      <w:szCs w:val="14"/>
    </w:rPr>
  </w:style>
  <w:style w:type="character" w:customStyle="1" w:styleId="af6">
    <w:name w:val="Текст выноски Знак"/>
    <w:basedOn w:val="a2"/>
    <w:link w:val="af5"/>
    <w:uiPriority w:val="99"/>
    <w:semiHidden/>
    <w:rsid w:val="009347DF"/>
    <w:rPr>
      <w:rFonts w:ascii="Tahoma" w:hAnsi="Tahoma" w:cs="Mangal"/>
      <w:sz w:val="16"/>
      <w:szCs w:val="14"/>
      <w:lang w:eastAsia="zh-CN" w:bidi="hi-IN"/>
    </w:rPr>
  </w:style>
  <w:style w:type="paragraph" w:styleId="af7">
    <w:name w:val="List Paragraph"/>
    <w:basedOn w:val="a0"/>
    <w:uiPriority w:val="99"/>
    <w:unhideWhenUsed/>
    <w:rsid w:val="00272EDB"/>
    <w:pPr>
      <w:ind w:left="720"/>
      <w:contextualSpacing/>
    </w:pPr>
    <w:rPr>
      <w:rFonts w:cs="Mangal"/>
    </w:rPr>
  </w:style>
  <w:style w:type="character" w:customStyle="1" w:styleId="40">
    <w:name w:val="Заголовок 4 Знак"/>
    <w:basedOn w:val="a2"/>
    <w:link w:val="4"/>
    <w:rsid w:val="00460CFA"/>
    <w:rPr>
      <w:rFonts w:ascii="Times New Roman" w:hAnsi="Times New Roman" w:cs="Cambria"/>
      <w:b/>
      <w:bCs/>
      <w:kern w:val="2"/>
      <w:sz w:val="28"/>
      <w:szCs w:val="28"/>
      <w:lang w:eastAsia="zh-CN" w:bidi="hi-IN"/>
    </w:rPr>
  </w:style>
  <w:style w:type="character" w:styleId="af8">
    <w:name w:val="Unresolved Mention"/>
    <w:basedOn w:val="a2"/>
    <w:uiPriority w:val="99"/>
    <w:semiHidden/>
    <w:unhideWhenUsed/>
    <w:rsid w:val="00196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5107C85-4797-4801-AEFA-08DF982B5D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cp:keywords/>
  <dc:description/>
  <cp:lastModifiedBy>Андрей Григорьев</cp:lastModifiedBy>
  <cp:revision>4</cp:revision>
  <cp:lastPrinted>2025-09-17T20:14:00Z</cp:lastPrinted>
  <dcterms:created xsi:type="dcterms:W3CDTF">2026-07-15T18:19:00Z</dcterms:created>
  <dcterms:modified xsi:type="dcterms:W3CDTF">2026-07-17T11:54:00Z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0B38918333C34AC0A75C82E0B6C54535</vt:lpwstr>
  </property>
</Properties>
</file>